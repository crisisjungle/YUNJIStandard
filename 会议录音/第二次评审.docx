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6.8.0.0 -->
  <w:body>
    <w:p>
      <w:pPr>
        <w:pStyle w:val="Heading3"/>
        <w:keepNext w:val="0"/>
        <w:spacing w:before="0" w:after="281"/>
        <w:outlineLvl w:val="9"/>
        <w:rPr>
          <w:rFonts w:ascii="宋体" w:eastAsia="宋体" w:hAnsi="宋体" w:cs="宋体"/>
          <w:b/>
          <w:bCs/>
          <w:sz w:val="28"/>
          <w:szCs w:val="28"/>
        </w:rPr>
      </w:pPr>
      <w:r>
        <w:rPr>
          <w:rFonts w:ascii="宋体" w:eastAsia="宋体" w:hAnsi="宋体" w:cs="宋体"/>
          <w:i w:val="0"/>
        </w:rPr>
        <w:t>meeting_01.mp3</w:t>
      </w:r>
    </w:p>
    <w:p>
      <w:pPr>
        <w:spacing w:before="240" w:after="240"/>
        <w:rPr>
          <w:rFonts w:ascii="宋体" w:eastAsia="宋体" w:hAnsi="宋体" w:cs="宋体"/>
          <w:sz w:val="24"/>
          <w:szCs w:val="24"/>
        </w:rPr>
      </w:pPr>
      <w:r>
        <w:rPr>
          <w:rFonts w:ascii="宋体" w:eastAsia="宋体" w:hAnsi="宋体" w:cs="宋体"/>
        </w:rPr>
        <w:t>Sam 00:00</w:t>
      </w:r>
      <w:r>
        <w:rPr>
          <w:rFonts w:ascii="宋体" w:eastAsia="宋体" w:hAnsi="宋体" w:cs="宋体"/>
        </w:rPr>
        <w:br/>
      </w:r>
      <w:r>
        <w:rPr>
          <w:rFonts w:ascii="宋体" w:eastAsia="宋体" w:hAnsi="宋体" w:cs="宋体"/>
        </w:rPr>
        <w:t>一点，我就认为你的功能上面没必要花太多的力气，你再去搞搞这些搞这种东西。反过来我认为就做减法的方法，我认为你看哪一些，因为你现在的核心需求就是怎么做稳定，怎么应用稳定就是你看很多稳定性问题对吧？你都搞到云集这边，每个月都不达标，怎么天天都在柜子天天有问题，应用性你一旦出现问题，或者你的软件方面升级的话，是吧？你怎么样能够快速低成本的去升级，其实你就这两个需求，现在目前云集这边要改造要去迅速处理的，所以这个是第一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所以我打断你，你说价值没变，我觉得意义不大，这么多人在天津把所有东西搞一遍，我觉得意义真的不大。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第二个就是围绕你的前面两点需求，我是建议你现在我认为可以去做两两个能力两个功能，或者说有两种做法，第一个就是你的交付的业务性，交付你不能够再去搞组态搞那些东西了，你应该是做一个工程模板，就像原来我们做腾讯做腾讯的项目一样，你就是一个死模板用户，就是进来之后所有的用户你出货的时候只是从模板库里面去选择给中心的，我这是给谁的，他应该不需要做任何的配置，你选这个模板选这个工程就结束了，剩下就是如果不通，那肯定是硬件的问题，基本上你的定位就是硬件问题，没有配置工作量，那么剩下就是按照角色分，另外一块就是你这个工程怎么形成，你可以把工程的你把工程的形成变成一个开发过程是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你说是原来的什么组织中心还是谁对吧？或者哪怕是你说是研发跟谁一起对吧？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跟组织中心一起，你们去形成这个工程，这个都可以，但对于最终的交付面来讲，他就是从你的工程库里面去选这个工程就结束了，所有的交付都是这样的，所以他就没有主战工作量，也没有要去什么配设备配窗口，没这些工作。</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你选择这个工程，然后接线上七七八八的都是按照这个工程的标准来接，那就没有配置工作量。系统一装工程一选结束了，安装就结束了，剩下就是调试了。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所以这个是从你的应用性的交互形态来讲，应该是这样子的，所以他就没有很多什么组态的不会报给用户，但是你开发工具你把那种低代码工具就好了，低代码开发工具就好了，你根本就不会给原先的人用，因为他就知道几个模板，而且我们园区也应该就是万科也在对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们应该也是要设计成标准化的，本来就应该要标准化，不应该就是像我们现在做项目一样对吧？每个人要去配去搞对不对？我们自己的柜子自己的硬件怎么可能怎么不可能做成标准化，我们也许有几个标准，你说有几个客户对吧？他有一些特殊的标准，但是这个客户是标准的，他不需要每个项目再去搞，所以这个是说的第二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第三点针对维护这一块，前面主要就是提了一嘴，我不知道他是不是说的是这个东西，我们就应该有一个类似OTA升级一样的东西，应该是远程，如果有网络那就是远程可以升。如果没有网络，应该你有个类似现在什么刷机的功能对吧？我可以给客户或者给谁寄个U盘 U盘往上屁股上一捅，它就升级完了，对吧？你应该设计成这样一种功能。我现在就说到这三，就想到三点就先给你补充这三点，好不好？江伟。</w:t>
      </w:r>
    </w:p>
    <w:p>
      <w:pPr>
        <w:spacing w:before="240" w:after="240"/>
        <w:rPr>
          <w:rFonts w:ascii="宋体" w:eastAsia="宋体" w:hAnsi="宋体" w:cs="宋体"/>
          <w:sz w:val="24"/>
          <w:szCs w:val="24"/>
        </w:rPr>
      </w:pPr>
      <w:r>
        <w:rPr>
          <w:rFonts w:ascii="宋体" w:eastAsia="宋体" w:hAnsi="宋体" w:cs="宋体"/>
        </w:rPr>
        <w:t>卓恒/姜为 03:53</w:t>
      </w:r>
      <w:r>
        <w:rPr>
          <w:rFonts w:ascii="宋体" w:eastAsia="宋体" w:hAnsi="宋体" w:cs="宋体"/>
        </w:rPr>
        <w:br/>
      </w:r>
      <w:r>
        <w:rPr>
          <w:rFonts w:ascii="宋体" w:eastAsia="宋体" w:hAnsi="宋体" w:cs="宋体"/>
        </w:rPr>
        <w:t> ok。</w:t>
      </w:r>
    </w:p>
    <w:p>
      <w:pPr>
        <w:spacing w:before="240" w:after="240"/>
        <w:rPr>
          <w:rFonts w:ascii="宋体" w:eastAsia="宋体" w:hAnsi="宋体" w:cs="宋体"/>
          <w:sz w:val="24"/>
          <w:szCs w:val="24"/>
        </w:rPr>
      </w:pPr>
      <w:r>
        <w:rPr>
          <w:rFonts w:ascii="宋体" w:eastAsia="宋体" w:hAnsi="宋体" w:cs="宋体"/>
        </w:rPr>
        <w:t>Sam 03:55</w:t>
      </w:r>
      <w:r>
        <w:rPr>
          <w:rFonts w:ascii="宋体" w:eastAsia="宋体" w:hAnsi="宋体" w:cs="宋体"/>
        </w:rPr>
        <w:br/>
      </w:r>
      <w:r>
        <w:rPr>
          <w:rFonts w:ascii="宋体" w:eastAsia="宋体" w:hAnsi="宋体" w:cs="宋体"/>
        </w:rPr>
        <w:t>对，因为我怕你搞着可能又忘了。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你们继续行行。</w:t>
      </w:r>
    </w:p>
    <w:p>
      <w:pPr>
        <w:spacing w:before="240" w:after="240"/>
        <w:rPr>
          <w:rFonts w:ascii="宋体" w:eastAsia="宋体" w:hAnsi="宋体" w:cs="宋体"/>
          <w:sz w:val="24"/>
          <w:szCs w:val="24"/>
        </w:rPr>
      </w:pPr>
      <w:r>
        <w:rPr>
          <w:rFonts w:ascii="宋体" w:eastAsia="宋体" w:hAnsi="宋体" w:cs="宋体"/>
        </w:rPr>
        <w:t>卓恒/姜为 04:00</w:t>
      </w:r>
      <w:r>
        <w:rPr>
          <w:rFonts w:ascii="宋体" w:eastAsia="宋体" w:hAnsi="宋体" w:cs="宋体"/>
        </w:rPr>
        <w:br/>
      </w:r>
      <w:r>
        <w:rPr>
          <w:rFonts w:ascii="宋体" w:eastAsia="宋体" w:hAnsi="宋体" w:cs="宋体"/>
        </w:rPr>
        <w:t>对，你说的这个是非常重要的，我等一下我这边会关于的行，下面就是另一个东西，用户场景就是我现在大体上规划，我现在分析的是有6类用户，我们云基的核心用户，一个是生产，一个是安装，一个是现场调试，然后客户这边两类运客户运维人员到现场运维的人员，一个是坐在办公室里管理的人员，然后做售后，相当于我们的云基的全生命周期的流程，有这6类用户去参与，然后每类用户里面有不同的场景，他去其他不同的任务他要去完成，大概是这个过程我就不细讲了，后面后续我还要去再去啥确认。</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我对每个用户对应的每个场景，然后每个场景对应的每个需求，然后这些需求对应着我们现有的哪些功能，我做了一个分析，然后相当于去确认我们现在有哪些功能去对应这些场景的需求。然后这个相当于是我就不多说了，相当于去分析。</w:t>
      </w:r>
    </w:p>
    <w:p>
      <w:pPr>
        <w:spacing w:before="240" w:after="240"/>
        <w:rPr>
          <w:rFonts w:ascii="宋体" w:eastAsia="宋体" w:hAnsi="宋体" w:cs="宋体"/>
          <w:sz w:val="24"/>
          <w:szCs w:val="24"/>
        </w:rPr>
      </w:pPr>
      <w:r>
        <w:rPr>
          <w:rFonts w:ascii="宋体" w:eastAsia="宋体" w:hAnsi="宋体" w:cs="宋体"/>
        </w:rPr>
        <w:t>Sam 05:12</w:t>
      </w:r>
      <w:r>
        <w:rPr>
          <w:rFonts w:ascii="宋体" w:eastAsia="宋体" w:hAnsi="宋体" w:cs="宋体"/>
        </w:rPr>
        <w:br/>
      </w:r>
      <w:r>
        <w:rPr>
          <w:rFonts w:ascii="宋体" w:eastAsia="宋体" w:hAnsi="宋体" w:cs="宋体"/>
        </w:rPr>
        <w:t>你是什么，将来就是说你现在应该不是着急的去把功能那些清单功能清单去说清楚，跟你的场景就关联上。</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认为你现在最重要的应该是讲故事对吧？对有哪几个角色，那几个角色应该怎么工作，就像我刚才跟你讲的第二点一样，我刚刚跟你讲的其实就是一个场景，就是一个故事，组织中心它就是做你的工程开发的，开完了之后它其实就是变成一个产品库，然后我的交互中心，你的生产中心，我应该从你库里面生，只是去选择一个模板而已，就是选择一个工程而已，原来应该有个界面能够让他看到你的有个质检假设有个质检功能或者一个什么界面，才能看到是不是正常就结束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这个就是场景用户，我们现在主要用户其他用户他没什么配置，他只用就好了，</w:t>
      </w:r>
    </w:p>
    <w:p>
      <w:pPr>
        <w:spacing w:before="240" w:after="240"/>
        <w:rPr>
          <w:rFonts w:ascii="宋体" w:eastAsia="宋体" w:hAnsi="宋体" w:cs="宋体"/>
          <w:sz w:val="24"/>
          <w:szCs w:val="24"/>
        </w:rPr>
      </w:pPr>
      <w:r>
        <w:rPr>
          <w:rFonts w:ascii="宋体" w:eastAsia="宋体" w:hAnsi="宋体" w:cs="宋体"/>
        </w:rPr>
        <w:t>卓恒/姜为 06:07</w:t>
      </w:r>
      <w:r>
        <w:rPr>
          <w:rFonts w:ascii="宋体" w:eastAsia="宋体" w:hAnsi="宋体" w:cs="宋体"/>
        </w:rPr>
        <w:br/>
      </w:r>
      <w:r>
        <w:rPr>
          <w:rFonts w:ascii="宋体" w:eastAsia="宋体" w:hAnsi="宋体" w:cs="宋体"/>
        </w:rPr>
        <w:t>对。</w:t>
      </w:r>
    </w:p>
    <w:p>
      <w:pPr>
        <w:spacing w:before="240" w:after="240"/>
        <w:rPr>
          <w:rFonts w:ascii="宋体" w:eastAsia="宋体" w:hAnsi="宋体" w:cs="宋体"/>
          <w:sz w:val="24"/>
          <w:szCs w:val="24"/>
        </w:rPr>
      </w:pPr>
      <w:r>
        <w:rPr>
          <w:rFonts w:ascii="宋体" w:eastAsia="宋体" w:hAnsi="宋体" w:cs="宋体"/>
        </w:rPr>
        <w:t>Sam 06:08</w:t>
      </w:r>
      <w:r>
        <w:rPr>
          <w:rFonts w:ascii="宋体" w:eastAsia="宋体" w:hAnsi="宋体" w:cs="宋体"/>
        </w:rPr>
        <w:br/>
      </w:r>
      <w:r>
        <w:rPr>
          <w:rFonts w:ascii="宋体" w:eastAsia="宋体" w:hAnsi="宋体" w:cs="宋体"/>
        </w:rPr>
        <w:t>我认为一个相对比较合理的场景就是这样的，就是三三类对吧？大概是三类。</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你的功能就是假设这个场景我们觉得走得通，剩下那就是功能了，刚才说的比如说我们第二类客户就做生产的，它生产的，因为它只要是交互中心的，你应该是在你就应该有个功能对吧？应该有个工程库，从工程库里面，你看你是现在的设计师拷贝还是一个什么样的用什么样的方式对不对？他就选一下，或者你把它拷上去是吧？你看你现在怎么去规划这个功能对不对？</w:t>
      </w:r>
    </w:p>
    <w:p>
      <w:pPr>
        <w:spacing w:before="240" w:after="240"/>
        <w:rPr>
          <w:rFonts w:ascii="宋体" w:eastAsia="宋体" w:hAnsi="宋体" w:cs="宋体"/>
          <w:sz w:val="24"/>
          <w:szCs w:val="24"/>
        </w:rPr>
      </w:pPr>
      <w:r>
        <w:rPr>
          <w:rFonts w:ascii="宋体" w:eastAsia="宋体" w:hAnsi="宋体" w:cs="宋体"/>
        </w:rPr>
        <w:t>卓恒/姜为 06:43</w:t>
      </w:r>
      <w:r>
        <w:rPr>
          <w:rFonts w:ascii="宋体" w:eastAsia="宋体" w:hAnsi="宋体" w:cs="宋体"/>
        </w:rPr>
        <w:br/>
      </w:r>
      <w:r>
        <w:rPr>
          <w:rFonts w:ascii="宋体" w:eastAsia="宋体" w:hAnsi="宋体" w:cs="宋体"/>
        </w:rPr>
        <w:t>然后。</w:t>
      </w:r>
    </w:p>
    <w:p>
      <w:pPr>
        <w:spacing w:before="240" w:after="240"/>
        <w:rPr>
          <w:rFonts w:ascii="宋体" w:eastAsia="宋体" w:hAnsi="宋体" w:cs="宋体"/>
          <w:sz w:val="24"/>
          <w:szCs w:val="24"/>
        </w:rPr>
      </w:pPr>
      <w:r>
        <w:rPr>
          <w:rFonts w:ascii="宋体" w:eastAsia="宋体" w:hAnsi="宋体" w:cs="宋体"/>
        </w:rPr>
        <w:t>Sam 06:44</w:t>
      </w:r>
      <w:r>
        <w:rPr>
          <w:rFonts w:ascii="宋体" w:eastAsia="宋体" w:hAnsi="宋体" w:cs="宋体"/>
        </w:rPr>
        <w:br/>
      </w:r>
      <w:r>
        <w:rPr>
          <w:rFonts w:ascii="宋体" w:eastAsia="宋体" w:hAnsi="宋体" w:cs="宋体"/>
        </w:rPr>
        <w:t>另外这个就是你的工程的加载或者工程的配置，它其实就是选择一个工程包就好了。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第二个就是你要给他还要给他一个功能，因为你工程包放了之后，他这么正常，他不知道那里面有个页面对吧？比如说你一个自检功能，你点一下他就给你自检，那就告诉你说哪些东西是好的，哪些东西还有问题，对吧？有问题你可能有些指引，告诉他怎么去修复啥的啥的，对不对？怎么去调试是吧？怎么去排障就结束了，反正不允许到他这配了，除非你硬件有问题，窗口有问题或者啥有问题，原则上面它就是个自检功能就结束，自己弄一点自检，一路全部是绿沟对不对？就可以交了，大家就可以装机了，结束你知道吗？这个就是从场景到功能，所以你说的六六大那个角色，我说是不是你的角色是不是太多了一些还是怎么样对吧？我认为可能就是这三块了，做工程开发的对吧？然后做生产的，然后做生产调试的对吧？然后客户没了，或者你最多在中间再加一层什么，你把家里的生产，家里的生产和现场的调试，你说在乎一个角色出来那也行。</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现场你看他现场的角色其实跟生产角色一样，他就少了一个工程选择工程配置的过程而已，他做的就是一个自检，比如说家里搞完再到现场线一接，它一通电它然后重新打开字典页面看一下，看是不是都是绿色的，是不是都通过了就结束了。</w:t>
      </w:r>
    </w:p>
    <w:p>
      <w:pPr>
        <w:spacing w:before="240" w:after="240"/>
        <w:rPr>
          <w:rFonts w:ascii="宋体" w:eastAsia="宋体" w:hAnsi="宋体" w:cs="宋体"/>
          <w:sz w:val="24"/>
          <w:szCs w:val="24"/>
        </w:rPr>
      </w:pPr>
      <w:r>
        <w:rPr>
          <w:rFonts w:ascii="宋体" w:eastAsia="宋体" w:hAnsi="宋体" w:cs="宋体"/>
        </w:rPr>
        <w:t>卓恒/姜为 08:36</w:t>
      </w:r>
      <w:r>
        <w:rPr>
          <w:rFonts w:ascii="宋体" w:eastAsia="宋体" w:hAnsi="宋体" w:cs="宋体"/>
        </w:rPr>
        <w:br/>
      </w:r>
      <w:r>
        <w:rPr>
          <w:rFonts w:ascii="宋体" w:eastAsia="宋体" w:hAnsi="宋体" w:cs="宋体"/>
        </w:rPr>
        <w:t>有意思，</w:t>
      </w:r>
    </w:p>
    <w:p>
      <w:pPr>
        <w:spacing w:before="240" w:after="240"/>
        <w:rPr>
          <w:rFonts w:ascii="宋体" w:eastAsia="宋体" w:hAnsi="宋体" w:cs="宋体"/>
          <w:sz w:val="24"/>
          <w:szCs w:val="24"/>
        </w:rPr>
      </w:pPr>
      <w:r>
        <w:rPr>
          <w:rFonts w:ascii="宋体" w:eastAsia="宋体" w:hAnsi="宋体" w:cs="宋体"/>
        </w:rPr>
        <w:t>Sam 08:37</w:t>
      </w:r>
      <w:r>
        <w:rPr>
          <w:rFonts w:ascii="宋体" w:eastAsia="宋体" w:hAnsi="宋体" w:cs="宋体"/>
        </w:rPr>
        <w:br/>
      </w:r>
      <w:r>
        <w:rPr>
          <w:rFonts w:ascii="宋体" w:eastAsia="宋体" w:hAnsi="宋体" w:cs="宋体"/>
        </w:rPr>
        <w:t>我认为就对我说我认为就这么简单的一些东西就好了，然后其他的功能你全部隐掉对吧？你一开放它就容易出事，这里它这里可以调调那里搞搞那里配，你不就出事了就容易出问题，你把你的组态是吧？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创造配置过程，你把它当成工程开发，开发出来这个工程就变成模板了，以后标准化交付你以后都是加载工程就好了，然后规定好中心的线接线是这么接的，窗口一接什么，窗口二接什么是吧？它应该是标准的，只要你的硬件按照我的标准规范接线，应该一点自检应该是全过全绿，应该不应该做任何的配置，除非是我也窗口坏了对吧？你说你要临时要切换到窗口，这种场景极少换了，就换硬件你就换采集器，我也没必要在中间再去改窗口啥的，啥搞那么复杂。</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我说完了江伟你琢磨一下，</w:t>
      </w:r>
    </w:p>
    <w:p>
      <w:pPr>
        <w:spacing w:before="240" w:after="240"/>
        <w:rPr>
          <w:rFonts w:ascii="宋体" w:eastAsia="宋体" w:hAnsi="宋体" w:cs="宋体"/>
          <w:sz w:val="24"/>
          <w:szCs w:val="24"/>
        </w:rPr>
      </w:pPr>
      <w:r>
        <w:rPr>
          <w:rFonts w:ascii="宋体" w:eastAsia="宋体" w:hAnsi="宋体" w:cs="宋体"/>
        </w:rPr>
        <w:t>卓恒/姜为 09:47</w:t>
      </w:r>
      <w:r>
        <w:rPr>
          <w:rFonts w:ascii="宋体" w:eastAsia="宋体" w:hAnsi="宋体" w:cs="宋体"/>
        </w:rPr>
        <w:br/>
      </w:r>
      <w:r>
        <w:rPr>
          <w:rFonts w:ascii="宋体" w:eastAsia="宋体" w:hAnsi="宋体" w:cs="宋体"/>
        </w:rPr>
        <w:t>你不是给他琢磨一下，其实你可以很简单就把这个工作给。</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改变了。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因为我这边这个思路，我规划这个用户场景需求的思路，相当于我现在列出来之后，我可能还要去找相当于对应的我们内部的工作人员去了解他们现场的实施情况和他们遇到的。</w:t>
      </w:r>
    </w:p>
    <w:p>
      <w:pPr>
        <w:spacing w:before="240" w:after="240"/>
        <w:rPr>
          <w:rFonts w:ascii="宋体" w:eastAsia="宋体" w:hAnsi="宋体" w:cs="宋体"/>
          <w:sz w:val="24"/>
          <w:szCs w:val="24"/>
        </w:rPr>
      </w:pPr>
      <w:r>
        <w:rPr>
          <w:rFonts w:ascii="宋体" w:eastAsia="宋体" w:hAnsi="宋体" w:cs="宋体"/>
        </w:rPr>
        <w:t>Sam 10:11</w:t>
      </w:r>
      <w:r>
        <w:rPr>
          <w:rFonts w:ascii="宋体" w:eastAsia="宋体" w:hAnsi="宋体" w:cs="宋体"/>
        </w:rPr>
        <w:br/>
      </w:r>
      <w:r>
        <w:rPr>
          <w:rFonts w:ascii="宋体" w:eastAsia="宋体" w:hAnsi="宋体" w:cs="宋体"/>
        </w:rPr>
        <w:t>你都不要了解了，江伟我们都很熟悉了，我们大部分都熟悉，你说你现在讲他还有什么工作，他还有什么好配的，你这个功能配置跟以前一样没区别对吧？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那个叫工程开发，我把它定义成工程开发的过程，但他只要开发一次，比如中心所有的中心的出货，他就开发一个中心的工程就好了，这里面有调试有啥，然后它输出就是个工程，然后一制定一套接线标准，就是它的输出。</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这个就完了，这一套就跟原来的组态跟组织中心的组态没区别，剩下的就是到生产，生产就是选择一个个工程，然后看一个质检，看还有什么界面没有了，还跟他们好有什么好聊的，没什么好聊的，反过来就是你再告诉他兄弟，你要跑过去这个按钮点一下，那边全部是绿的，你就可以关机装箱了，结束不要培训有什么好培训的，一句话就说清楚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现场也是一一通电到页面点一下质检，全部通过，交付客户结束，没了。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有什么好培训的，所以根本我觉得都没必要跟他们再去聊，你们要怎么用的，怎么你用的反而把你带进去，他跟你说的都是你现在怎么用的，那么繁琐的用法他也跳不出来，他也不知道你能够做成啥样，反过来你要去帮他去设计规划，应该就是怎么去用，</w:t>
      </w:r>
    </w:p>
    <w:p>
      <w:pPr>
        <w:spacing w:before="240" w:after="240"/>
        <w:rPr>
          <w:rFonts w:ascii="宋体" w:eastAsia="宋体" w:hAnsi="宋体" w:cs="宋体"/>
          <w:sz w:val="24"/>
          <w:szCs w:val="24"/>
        </w:rPr>
      </w:pPr>
      <w:r>
        <w:rPr>
          <w:rFonts w:ascii="宋体" w:eastAsia="宋体" w:hAnsi="宋体" w:cs="宋体"/>
        </w:rPr>
        <w:t>卓恒/姜为 11:55</w:t>
      </w:r>
      <w:r>
        <w:rPr>
          <w:rFonts w:ascii="宋体" w:eastAsia="宋体" w:hAnsi="宋体" w:cs="宋体"/>
        </w:rPr>
        <w:br/>
      </w:r>
      <w:r>
        <w:rPr>
          <w:rFonts w:ascii="宋体" w:eastAsia="宋体" w:hAnsi="宋体" w:cs="宋体"/>
        </w:rPr>
        <w:t>他们不可能能说得出来，对。</w:t>
      </w:r>
    </w:p>
    <w:p>
      <w:pPr>
        <w:spacing w:before="240" w:after="240"/>
        <w:rPr>
          <w:rFonts w:ascii="宋体" w:eastAsia="宋体" w:hAnsi="宋体" w:cs="宋体"/>
          <w:sz w:val="24"/>
          <w:szCs w:val="24"/>
        </w:rPr>
      </w:pPr>
      <w:r>
        <w:rPr>
          <w:rFonts w:ascii="宋体" w:eastAsia="宋体" w:hAnsi="宋体" w:cs="宋体"/>
        </w:rPr>
        <w:t>Sam 11:57</w:t>
      </w:r>
      <w:r>
        <w:rPr>
          <w:rFonts w:ascii="宋体" w:eastAsia="宋体" w:hAnsi="宋体" w:cs="宋体"/>
        </w:rPr>
        <w:br/>
      </w:r>
      <w:r>
        <w:rPr>
          <w:rFonts w:ascii="宋体" w:eastAsia="宋体" w:hAnsi="宋体" w:cs="宋体"/>
        </w:rPr>
        <w:t>他来讲他不就这么回事，是吧？就是把硬件装上去对吧？通一下电测试，然后装箱发货到现场开机测试，交付客户，这个流程还有什么流程，我们。</w:t>
      </w:r>
    </w:p>
    <w:p>
      <w:pPr>
        <w:spacing w:before="240" w:after="240"/>
        <w:rPr>
          <w:rFonts w:ascii="宋体" w:eastAsia="宋体" w:hAnsi="宋体" w:cs="宋体"/>
          <w:sz w:val="24"/>
          <w:szCs w:val="24"/>
        </w:rPr>
      </w:pPr>
      <w:r>
        <w:rPr>
          <w:rFonts w:ascii="宋体" w:eastAsia="宋体" w:hAnsi="宋体" w:cs="宋体"/>
        </w:rPr>
        <w:t>卓恒/姜为 12:18</w:t>
      </w:r>
      <w:r>
        <w:rPr>
          <w:rFonts w:ascii="宋体" w:eastAsia="宋体" w:hAnsi="宋体" w:cs="宋体"/>
        </w:rPr>
        <w:br/>
      </w:r>
      <w:r>
        <w:rPr>
          <w:rFonts w:ascii="宋体" w:eastAsia="宋体" w:hAnsi="宋体" w:cs="宋体"/>
        </w:rPr>
        <w:t>把故事讲出来，消息让他们来讲。</w:t>
      </w:r>
    </w:p>
    <w:p>
      <w:pPr>
        <w:spacing w:before="240" w:after="240"/>
        <w:rPr>
          <w:rFonts w:ascii="宋体" w:eastAsia="宋体" w:hAnsi="宋体" w:cs="宋体"/>
          <w:sz w:val="24"/>
          <w:szCs w:val="24"/>
        </w:rPr>
      </w:pPr>
      <w:r>
        <w:rPr>
          <w:rFonts w:ascii="宋体" w:eastAsia="宋体" w:hAnsi="宋体" w:cs="宋体"/>
        </w:rPr>
        <w:t>万凯 12:22</w:t>
      </w:r>
      <w:r>
        <w:rPr>
          <w:rFonts w:ascii="宋体" w:eastAsia="宋体" w:hAnsi="宋体" w:cs="宋体"/>
        </w:rPr>
        <w:br/>
      </w:r>
      <w:r>
        <w:rPr>
          <w:rFonts w:ascii="宋体" w:eastAsia="宋体" w:hAnsi="宋体" w:cs="宋体"/>
        </w:rPr>
        <w:t>对，我觉得然后是这样说的，我个人赞成，你看现在他们要指派，然后要绑点，绑点他又把驱动装上去，然后再调试，非常麻烦。</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们如果把像这些常用的设备标准化的设备的驱动已经全部运输到里面去，运输到你的库里面去了，应该来说，然后刚才说的组态也不需要组态了，就是这个模板是吧？配置一下是吧？就说出来，我觉得直接就可以把这软件就出来了，然后就装到那个服务器上面，装到采集器上面，一上电数据就通了，ok了搞定了，然后再自检一下对吧？</w:t>
      </w:r>
    </w:p>
    <w:p>
      <w:pPr>
        <w:spacing w:before="240" w:after="240"/>
        <w:rPr>
          <w:rFonts w:ascii="宋体" w:eastAsia="宋体" w:hAnsi="宋体" w:cs="宋体"/>
          <w:sz w:val="24"/>
          <w:szCs w:val="24"/>
        </w:rPr>
      </w:pPr>
      <w:r>
        <w:rPr>
          <w:rFonts w:ascii="宋体" w:eastAsia="宋体" w:hAnsi="宋体" w:cs="宋体"/>
        </w:rPr>
        <w:t>刘文江 13:15</w:t>
      </w:r>
      <w:r>
        <w:rPr>
          <w:rFonts w:ascii="宋体" w:eastAsia="宋体" w:hAnsi="宋体" w:cs="宋体"/>
        </w:rPr>
        <w:br/>
      </w:r>
      <w:r>
        <w:rPr>
          <w:rFonts w:ascii="宋体" w:eastAsia="宋体" w:hAnsi="宋体" w:cs="宋体"/>
        </w:rPr>
        <w:t>对刚才山姆思想非常的先进，我这里也提几点，第一个就是说实话，我这里面最不想看到的是生产调试人员天天抱着电脑去，我们已经有屏了，他最多拿个U盘插插到我们主机里面一点，把我们基础包升级上去，升级完了界面直接配。</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比如说我这个项目有有几个UPS有几个配电，有什么样的类型的配电，它这一配完一点保存，它数据就上来了，剩下他要查的只是说线有没有接对，要查包括到工程现场，他也是一样的，因为工程我们还把机柜拆分了，他其实也只要查机柜与机柜之间的连接线，我们现在硬件那一块已经是做已经做成那种分布式的了，每个柜与每个柜之间只是一根网线的连接，如果说有问题的话，就得就剩这根网线连不上来对不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然后再剩下的就是电池蓄电，蓄电池检测，配电池检测好多时候是要到现场去调的，工厂是在这边调试的话还是有点困难，但是你的协议是对的，说的谁都是对的，这是在应用性方面。</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接下来还有一个我们的稳定性，稳定性那一块，这个是很关键的，如果说前面应用性做得很好，我的软件也大家用起来也很方便，但是经常出问题，我们的稳定性涉及到我有哪些东西可能现在我不需要的，比如说每个小时记录仪，每5秒钟甚至10秒钟记录一次数据，其实对我云集来说，这些东西根本不需要我要我存那么多数据干嘛，我只要是我的系统是稳定的，我的数据不会天天吃的，没事就报警，对不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然后再接下来就是我们的维护，维护那一块升级，包括出了问题怎么来处理是吧？可以远程也可以也可以现场不够，我带 U盘过去一升级就好了是吧？这些问题包括还有我们刚才提到的应用性，另外一个涉及到跟客户协议对接的事情，我们每个包我都标准的协议就出去了。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们的定位回到我们的定位来说，这个是属于一个产品级的监控，绝对不是工程级的监控，因为只有产品级才能做到标准化工程的话，是来一个我自己找一波，找一拨人去搞一回是吧？再来一个项目，每个项目都不同，能把自己整整趴下了，主要是这几点，我这边就这些，蒋伟你记一下就行了。</w:t>
      </w:r>
    </w:p>
    <w:p>
      <w:pPr>
        <w:spacing w:before="240" w:after="240"/>
        <w:rPr>
          <w:rFonts w:ascii="宋体" w:eastAsia="宋体" w:hAnsi="宋体" w:cs="宋体"/>
          <w:sz w:val="24"/>
          <w:szCs w:val="24"/>
        </w:rPr>
      </w:pPr>
      <w:r>
        <w:rPr>
          <w:rFonts w:ascii="宋体" w:eastAsia="宋体" w:hAnsi="宋体" w:cs="宋体"/>
        </w:rPr>
        <w:t>万凯 16:37</w:t>
      </w:r>
      <w:r>
        <w:rPr>
          <w:rFonts w:ascii="宋体" w:eastAsia="宋体" w:hAnsi="宋体" w:cs="宋体"/>
        </w:rPr>
        <w:br/>
      </w:r>
      <w:r>
        <w:rPr>
          <w:rFonts w:ascii="宋体" w:eastAsia="宋体" w:hAnsi="宋体" w:cs="宋体"/>
        </w:rPr>
        <w:t>蒋伟我突然想起来我再补充一下，我前几天跟你说的，我们做产品规划的话，其实我们之前包括我们跟山姆都去学过，就是华为的 p24，从各个角度能够比较去完整的去定义我们的对就这个东西可能会比较完整的去定义我们的产品的这些指标，可能刚才大家讲了很多，包括还有一些性能的指标，比方说我的页面要秒切是吧？这种客户体验上的一些东西，是吧？我对内存对CTO的占用是吧？可能还有一个就是我们比方说数据存满了是吧？类似于这些怎么去处理这些应用性的这些，我觉得你可以通过这个表能够比较全面的去把我们的产品的一些特性功能对吧？应用性、稳定性、可靠性，或者是还有一些应急处理，比方说死机了应该怎么办？能够拥有一个比较系统的规划，我就补充这一点，罗恒要说吗？</w:t>
      </w:r>
    </w:p>
    <w:p>
      <w:pPr>
        <w:spacing w:before="240" w:after="240"/>
        <w:rPr>
          <w:rFonts w:ascii="宋体" w:eastAsia="宋体" w:hAnsi="宋体" w:cs="宋体"/>
          <w:sz w:val="24"/>
          <w:szCs w:val="24"/>
        </w:rPr>
      </w:pPr>
      <w:r>
        <w:rPr>
          <w:rFonts w:ascii="宋体" w:eastAsia="宋体" w:hAnsi="宋体" w:cs="宋体"/>
        </w:rPr>
        <w:t>卓恒/姜为 18:04</w:t>
      </w:r>
      <w:r>
        <w:rPr>
          <w:rFonts w:ascii="宋体" w:eastAsia="宋体" w:hAnsi="宋体" w:cs="宋体"/>
        </w:rPr>
        <w:br/>
      </w:r>
      <w:r>
        <w:rPr>
          <w:rFonts w:ascii="宋体" w:eastAsia="宋体" w:hAnsi="宋体" w:cs="宋体"/>
        </w:rPr>
        <w:t>生猛，还有前面大家说的都挺好的，我不补充太多，但是我建议是什么？</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按用户故事的方式，就是它整个施工过程，你把它写成一个这个业务闭环的一个闭环，然后你每个环节要做什么工作到哪个板块，然后你再像鱼骨图一样，就是理出我这一个环节我要做到什么程度，或者我要怎么个需求，差不多有这个角度一定要做到程度，然后运用一个鱼骨图的形式把它表达出来，然后我们这样我们会有不同的交接面，比如说流程我们你有一个技术流程，比如施工流程，你画这个不一定是对或者不一定是最好的，至少，但是我们可以去提，提了以后调整最后几个角色，他的故事，施工人员他要第一步第二步第三步做什么，然后每个环节我们要做到什么程度，然后用户他一般是用哪个环节，他做到什么程度对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我具体的里面的内容我就这边就先不提了，因为没有说实话没有我一个比较好的故事的交接面，我提的估计也是比较碎的。我就这么建议，所以我现在还是跟主任沟通，</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行我们要不要下来？</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这边对万工之前发给我的5个竞品做了比较详细的分析，然后之前刚才像我们现在正在讨论的是相当于对工程和售后两个大板块要去做应用性的一个整体的功能改造，我们可以我们可以我觉得尽快是要着手进行设计。</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精品分析我觉得我这边相当于得出来的一些结论是针对于一些小的偏小一些的功能，通过跟相当于现在其他友商去对比，你可以看得出我们，那么从竞品分析的结论来去得出一些我们什么东西是一定要做的，什么东西是不太确定竞品分析分析不出来的，什么东西是绝对我们不需要去做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就像昨天之前做r5模型的时候，相当于也跟我们说的说如果这个市场上友商都在做的东西，你还说新技术问题多，做觉得可能大家我们就不要去做这个事情了，所以我大概说一下，大家时间也比较宝贵，大概去对中联、维d还有华为，还有科华和腾讯去做了5他们5个产品的规模块是做了1个举这个功能分析，我把提出来的大概有40多个主要的功能，核心的功能，去跟他们去做横向对比。</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中联这边他是功能是大而全，它比较有特点的是他们是平板网页一体的，他们平板和网页展示的是同样的东西，然后维d这边你看它的组态比较有虽然很丑，但是它配的很简单，他这三个页面就把组态配好了，然后华为的华为的他们组态也是这样子，也就是这一个页面就可以把组态配好，配成最后效果是这样的也不错。</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然后华为他们是三端，他们有三个端三端分离，他们平板端网页端APP都是平板端他们是个APP然后他们还有一个相当于他们 Nate口APP然后科华的也是平板加网页功能齐全，没什么特点，然后腾讯的我没有查到他们网页端的信息，但是他们的平板端的是也做得很齐全。</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最后得出来的结论我大概说一下，我们必须要做的一定是平板加网页端的产品组合，就是平板面向工程运维的客户，网页面向管理人员的客管理人员的客户，</w:t>
      </w:r>
    </w:p>
    <w:p>
      <w:pPr>
        <w:spacing w:before="240" w:after="240"/>
        <w:rPr>
          <w:rFonts w:ascii="宋体" w:eastAsia="宋体" w:hAnsi="宋体" w:cs="宋体"/>
          <w:sz w:val="24"/>
          <w:szCs w:val="24"/>
        </w:rPr>
      </w:pPr>
      <w:r>
        <w:rPr>
          <w:rFonts w:ascii="宋体" w:eastAsia="宋体" w:hAnsi="宋体" w:cs="宋体"/>
        </w:rPr>
        <w:t>Sam 22:15</w:t>
      </w:r>
      <w:r>
        <w:rPr>
          <w:rFonts w:ascii="宋体" w:eastAsia="宋体" w:hAnsi="宋体" w:cs="宋体"/>
        </w:rPr>
        <w:br/>
      </w:r>
      <w:r>
        <w:rPr>
          <w:rFonts w:ascii="宋体" w:eastAsia="宋体" w:hAnsi="宋体" w:cs="宋体"/>
        </w:rPr>
        <w:t>什么叫平板加网页听不懂。</w:t>
      </w:r>
    </w:p>
    <w:p>
      <w:pPr>
        <w:spacing w:before="240" w:after="240"/>
        <w:rPr>
          <w:rFonts w:ascii="宋体" w:eastAsia="宋体" w:hAnsi="宋体" w:cs="宋体"/>
          <w:sz w:val="24"/>
          <w:szCs w:val="24"/>
        </w:rPr>
      </w:pPr>
      <w:r>
        <w:rPr>
          <w:rFonts w:ascii="宋体" w:eastAsia="宋体" w:hAnsi="宋体" w:cs="宋体"/>
        </w:rPr>
        <w:t>卓恒/姜为 22:18</w:t>
      </w:r>
      <w:r>
        <w:rPr>
          <w:rFonts w:ascii="宋体" w:eastAsia="宋体" w:hAnsi="宋体" w:cs="宋体"/>
        </w:rPr>
        <w:br/>
      </w:r>
      <w:r>
        <w:rPr>
          <w:rFonts w:ascii="宋体" w:eastAsia="宋体" w:hAnsi="宋体" w:cs="宋体"/>
        </w:rPr>
        <w:t>是这样的，像刚才华为他们规划的话，当时我看到华为的体系他们有三三个，一个是外部端在电脑上打开的，一个是平板端，他们的形式是一个APP在平板上下载下来用的，一个是手机APP端，就是你随随时随地都能在APP上看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当时我就在想为什么我们需要这么多三个端，比如说为什么一个APP搞不定所有的动环监控的信息处理的功能，但是你想肯定不可能大家都是平板加再加电脑两个端，我。</w:t>
      </w:r>
    </w:p>
    <w:p>
      <w:pPr>
        <w:spacing w:before="240" w:after="240"/>
        <w:rPr>
          <w:rFonts w:ascii="宋体" w:eastAsia="宋体" w:hAnsi="宋体" w:cs="宋体"/>
          <w:sz w:val="24"/>
          <w:szCs w:val="24"/>
        </w:rPr>
      </w:pPr>
      <w:r>
        <w:rPr>
          <w:rFonts w:ascii="宋体" w:eastAsia="宋体" w:hAnsi="宋体" w:cs="宋体"/>
        </w:rPr>
        <w:t>Sam 23:00</w:t>
      </w:r>
      <w:r>
        <w:rPr>
          <w:rFonts w:ascii="宋体" w:eastAsia="宋体" w:hAnsi="宋体" w:cs="宋体"/>
        </w:rPr>
        <w:br/>
      </w:r>
      <w:r>
        <w:rPr>
          <w:rFonts w:ascii="宋体" w:eastAsia="宋体" w:hAnsi="宋体" w:cs="宋体"/>
        </w:rPr>
        <w:t>我看到的所有东西都是一个网页端，从那边看出来什么还有平板，还有什么分两端的对不对？</w:t>
      </w:r>
    </w:p>
    <w:p>
      <w:pPr>
        <w:spacing w:before="240" w:after="240"/>
        <w:rPr>
          <w:rFonts w:ascii="宋体" w:eastAsia="宋体" w:hAnsi="宋体" w:cs="宋体"/>
          <w:sz w:val="24"/>
          <w:szCs w:val="24"/>
        </w:rPr>
      </w:pPr>
      <w:r>
        <w:rPr>
          <w:rFonts w:ascii="宋体" w:eastAsia="宋体" w:hAnsi="宋体" w:cs="宋体"/>
        </w:rPr>
        <w:t>卓恒/姜为 23:08</w:t>
      </w:r>
      <w:r>
        <w:rPr>
          <w:rFonts w:ascii="宋体" w:eastAsia="宋体" w:hAnsi="宋体" w:cs="宋体"/>
        </w:rPr>
        <w:br/>
      </w:r>
      <w:r>
        <w:rPr>
          <w:rFonts w:ascii="宋体" w:eastAsia="宋体" w:hAnsi="宋体" w:cs="宋体"/>
        </w:rPr>
        <w:t>我同步一下，你点一下上面我谈一下我的理解。它其实跟网页端跟和APP端是没有，我认为跟它的形态是没有关系的。你有没有发现它的网页端是用来做运维的，它的APP端是用来做日常的监控，就是日常的，就像左上角是运维这个系统的，然后APP端是用来做日常的监控，就是客户的运维人员所使用的，你们发现这个不一样，就他跟用什么介质关系不是特别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比如说做组态做配置，配里面有几台，其实施工过程中做的，包括包括里面的那些门禁模块视频模块，这都是施工之前就做，就交给客户之前他都系统就应该配好的，他日常压根就不应该进这个界面，所以它本质上我认为是还是刚才两个角色，他所带来的用户故事是不一样的，至于他用什么东西去呈现，就是他们选择是技术呈现方式。</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在你的意见，因为我理解的是平板端可能更偏向于要要跑到实地去做运维的用户，网页端面向的是在办公室里坐着，</w:t>
      </w:r>
    </w:p>
    <w:p>
      <w:pPr>
        <w:spacing w:before="240" w:after="240"/>
        <w:rPr>
          <w:rFonts w:ascii="宋体" w:eastAsia="宋体" w:hAnsi="宋体" w:cs="宋体"/>
          <w:sz w:val="24"/>
          <w:szCs w:val="24"/>
        </w:rPr>
      </w:pPr>
      <w:r>
        <w:rPr>
          <w:rFonts w:ascii="宋体" w:eastAsia="宋体" w:hAnsi="宋体" w:cs="宋体"/>
        </w:rPr>
        <w:t>Sam 24:52</w:t>
      </w:r>
      <w:r>
        <w:rPr>
          <w:rFonts w:ascii="宋体" w:eastAsia="宋体" w:hAnsi="宋体" w:cs="宋体"/>
        </w:rPr>
        <w:br/>
      </w:r>
      <w:r>
        <w:rPr>
          <w:rFonts w:ascii="宋体" w:eastAsia="宋体" w:hAnsi="宋体" w:cs="宋体"/>
        </w:rPr>
        <w:t>管理没有网页端，你平板妈就是网页兄弟，你说还有一个APP还有一个啥？</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电脑端，除非你还有一个手机，因为平板就是电脑没什么区别，我看到所有的都是平板跟电脑都是一样的，学校单独给你还去找个什么平板还给你搞个单独搞一个机器端还单独搞一个，你手机端搞一个有点像，因为你平板的屏跟桌面的屏差不多，主要就做两遍，但你手机确实太小了，屏幕它可能会做一些适配，</w:t>
      </w:r>
    </w:p>
    <w:p>
      <w:pPr>
        <w:spacing w:before="240" w:after="240"/>
        <w:rPr>
          <w:rFonts w:ascii="宋体" w:eastAsia="宋体" w:hAnsi="宋体" w:cs="宋体"/>
          <w:sz w:val="24"/>
          <w:szCs w:val="24"/>
        </w:rPr>
      </w:pPr>
      <w:r>
        <w:rPr>
          <w:rFonts w:ascii="宋体" w:eastAsia="宋体" w:hAnsi="宋体" w:cs="宋体"/>
        </w:rPr>
        <w:t>刘文江 25:33</w:t>
      </w:r>
      <w:r>
        <w:rPr>
          <w:rFonts w:ascii="宋体" w:eastAsia="宋体" w:hAnsi="宋体" w:cs="宋体"/>
        </w:rPr>
        <w:br/>
      </w:r>
      <w:r>
        <w:rPr>
          <w:rFonts w:ascii="宋体" w:eastAsia="宋体" w:hAnsi="宋体" w:cs="宋体"/>
        </w:rPr>
        <w:t>但是我们现在的软件好像就是两个版本，</w:t>
      </w:r>
    </w:p>
    <w:p>
      <w:pPr>
        <w:spacing w:before="240" w:after="240"/>
        <w:rPr>
          <w:rFonts w:ascii="宋体" w:eastAsia="宋体" w:hAnsi="宋体" w:cs="宋体"/>
          <w:sz w:val="24"/>
          <w:szCs w:val="24"/>
        </w:rPr>
      </w:pPr>
      <w:r>
        <w:rPr>
          <w:rFonts w:ascii="宋体" w:eastAsia="宋体" w:hAnsi="宋体" w:cs="宋体"/>
        </w:rPr>
        <w:t>Sam 25:37</w:t>
      </w:r>
      <w:r>
        <w:rPr>
          <w:rFonts w:ascii="宋体" w:eastAsia="宋体" w:hAnsi="宋体" w:cs="宋体"/>
        </w:rPr>
        <w:br/>
      </w:r>
      <w:r>
        <w:rPr>
          <w:rFonts w:ascii="宋体" w:eastAsia="宋体" w:hAnsi="宋体" w:cs="宋体"/>
        </w:rPr>
        <w:t>两个啥版本？</w:t>
      </w:r>
    </w:p>
    <w:p>
      <w:pPr>
        <w:spacing w:before="240" w:after="240"/>
        <w:rPr>
          <w:rFonts w:ascii="宋体" w:eastAsia="宋体" w:hAnsi="宋体" w:cs="宋体"/>
          <w:sz w:val="24"/>
          <w:szCs w:val="24"/>
        </w:rPr>
      </w:pPr>
      <w:r>
        <w:rPr>
          <w:rFonts w:ascii="宋体" w:eastAsia="宋体" w:hAnsi="宋体" w:cs="宋体"/>
        </w:rPr>
        <w:t>刘文江 25:38</w:t>
      </w:r>
      <w:r>
        <w:rPr>
          <w:rFonts w:ascii="宋体" w:eastAsia="宋体" w:hAnsi="宋体" w:cs="宋体"/>
        </w:rPr>
        <w:br/>
      </w:r>
      <w:r>
        <w:rPr>
          <w:rFonts w:ascii="宋体" w:eastAsia="宋体" w:hAnsi="宋体" w:cs="宋体"/>
        </w:rPr>
        <w:t>电脑端一一一个我们原来主线的版本，然后平板端的话是因为我们这边提了一些要求，然后呈现到我们10寸屏上面的界面，所以说他们其实是做了两套界面的，这个是我们放到平板端的，</w:t>
      </w:r>
    </w:p>
    <w:p>
      <w:pPr>
        <w:spacing w:before="240" w:after="240"/>
        <w:rPr>
          <w:rFonts w:ascii="宋体" w:eastAsia="宋体" w:hAnsi="宋体" w:cs="宋体"/>
          <w:sz w:val="24"/>
          <w:szCs w:val="24"/>
        </w:rPr>
      </w:pPr>
      <w:r>
        <w:rPr>
          <w:rFonts w:ascii="宋体" w:eastAsia="宋体" w:hAnsi="宋体" w:cs="宋体"/>
        </w:rPr>
        <w:t>万凯 26:00</w:t>
      </w:r>
      <w:r>
        <w:rPr>
          <w:rFonts w:ascii="宋体" w:eastAsia="宋体" w:hAnsi="宋体" w:cs="宋体"/>
        </w:rPr>
        <w:br/>
      </w:r>
      <w:r>
        <w:rPr>
          <w:rFonts w:ascii="宋体" w:eastAsia="宋体" w:hAnsi="宋体" w:cs="宋体"/>
        </w:rPr>
        <w:t>两你有这两个，一个平板端，一个微博端是因为你用了原来的模式，我们现在是新开发一个东西就不用考虑这个东西了，我们一上来就是平板端的，</w:t>
      </w:r>
    </w:p>
    <w:p>
      <w:pPr>
        <w:spacing w:before="240" w:after="240"/>
        <w:rPr>
          <w:rFonts w:ascii="宋体" w:eastAsia="宋体" w:hAnsi="宋体" w:cs="宋体"/>
          <w:sz w:val="24"/>
          <w:szCs w:val="24"/>
        </w:rPr>
      </w:pPr>
      <w:r>
        <w:rPr>
          <w:rFonts w:ascii="宋体" w:eastAsia="宋体" w:hAnsi="宋体" w:cs="宋体"/>
        </w:rPr>
        <w:t>刘文江 26:14</w:t>
      </w:r>
      <w:r>
        <w:rPr>
          <w:rFonts w:ascii="宋体" w:eastAsia="宋体" w:hAnsi="宋体" w:cs="宋体"/>
        </w:rPr>
        <w:br/>
      </w:r>
      <w:r>
        <w:rPr>
          <w:rFonts w:ascii="宋体" w:eastAsia="宋体" w:hAnsi="宋体" w:cs="宋体"/>
        </w:rPr>
        <w:t>上来就平板端原来给到我们外部端的这些工程配置什么的组态，基本上是不会给到客户了。</w:t>
      </w:r>
    </w:p>
    <w:p>
      <w:pPr>
        <w:spacing w:before="240" w:after="240"/>
        <w:rPr>
          <w:rFonts w:ascii="宋体" w:eastAsia="宋体" w:hAnsi="宋体" w:cs="宋体"/>
          <w:sz w:val="24"/>
          <w:szCs w:val="24"/>
        </w:rPr>
      </w:pPr>
      <w:r>
        <w:rPr>
          <w:rFonts w:ascii="宋体" w:eastAsia="宋体" w:hAnsi="宋体" w:cs="宋体"/>
        </w:rPr>
        <w:t>Sam 26:23</w:t>
      </w:r>
      <w:r>
        <w:rPr>
          <w:rFonts w:ascii="宋体" w:eastAsia="宋体" w:hAnsi="宋体" w:cs="宋体"/>
        </w:rPr>
        <w:br/>
      </w:r>
      <w:r>
        <w:rPr>
          <w:rFonts w:ascii="宋体" w:eastAsia="宋体" w:hAnsi="宋体" w:cs="宋体"/>
        </w:rPr>
        <w:t>对，他要跟。</w:t>
      </w:r>
    </w:p>
    <w:p>
      <w:pPr>
        <w:spacing w:before="240" w:after="240"/>
        <w:rPr>
          <w:rFonts w:ascii="宋体" w:eastAsia="宋体" w:hAnsi="宋体" w:cs="宋体"/>
          <w:sz w:val="24"/>
          <w:szCs w:val="24"/>
        </w:rPr>
      </w:pPr>
      <w:r>
        <w:rPr>
          <w:rFonts w:ascii="宋体" w:eastAsia="宋体" w:hAnsi="宋体" w:cs="宋体"/>
        </w:rPr>
        <w:t>万凯 26:24</w:t>
      </w:r>
      <w:r>
        <w:rPr>
          <w:rFonts w:ascii="宋体" w:eastAsia="宋体" w:hAnsi="宋体" w:cs="宋体"/>
        </w:rPr>
        <w:br/>
      </w:r>
      <w:r>
        <w:rPr>
          <w:rFonts w:ascii="宋体" w:eastAsia="宋体" w:hAnsi="宋体" w:cs="宋体"/>
        </w:rPr>
        <w:t>你说你是拿到另外一个地方去了，对，</w:t>
      </w:r>
    </w:p>
    <w:p>
      <w:pPr>
        <w:spacing w:before="240" w:after="240"/>
        <w:rPr>
          <w:rFonts w:ascii="宋体" w:eastAsia="宋体" w:hAnsi="宋体" w:cs="宋体"/>
          <w:sz w:val="24"/>
          <w:szCs w:val="24"/>
        </w:rPr>
      </w:pPr>
      <w:r>
        <w:rPr>
          <w:rFonts w:ascii="宋体" w:eastAsia="宋体" w:hAnsi="宋体" w:cs="宋体"/>
        </w:rPr>
        <w:t>刘文江 26:29</w:t>
      </w:r>
      <w:r>
        <w:rPr>
          <w:rFonts w:ascii="宋体" w:eastAsia="宋体" w:hAnsi="宋体" w:cs="宋体"/>
        </w:rPr>
        <w:br/>
      </w:r>
      <w:r>
        <w:rPr>
          <w:rFonts w:ascii="宋体" w:eastAsia="宋体" w:hAnsi="宋体" w:cs="宋体"/>
        </w:rPr>
        <w:t>而且这个东西也不会给到工程师工程人员，我倒希望这个东西就是我们针对于全中国乃至全世界的一个基础监控平台，可以把这个平台卖出去。</w:t>
      </w:r>
    </w:p>
    <w:p>
      <w:pPr>
        <w:spacing w:before="240" w:after="240"/>
        <w:rPr>
          <w:rFonts w:ascii="宋体" w:eastAsia="宋体" w:hAnsi="宋体" w:cs="宋体"/>
          <w:sz w:val="24"/>
          <w:szCs w:val="24"/>
        </w:rPr>
      </w:pPr>
      <w:r>
        <w:rPr>
          <w:rFonts w:ascii="宋体" w:eastAsia="宋体" w:hAnsi="宋体" w:cs="宋体"/>
        </w:rPr>
        <w:t>Sam 26:43</w:t>
      </w:r>
      <w:r>
        <w:rPr>
          <w:rFonts w:ascii="宋体" w:eastAsia="宋体" w:hAnsi="宋体" w:cs="宋体"/>
        </w:rPr>
        <w:br/>
      </w:r>
      <w:r>
        <w:rPr>
          <w:rFonts w:ascii="宋体" w:eastAsia="宋体" w:hAnsi="宋体" w:cs="宋体"/>
        </w:rPr>
        <w:t>我跟你讲你说是对的，你就应该是什么，基本上都没什么配置，你就告诉他接线就好了，所以人家给人家用的时候就很简单，因为他比较了解你的任何软件的使用，他只知道后面这个线接这个地方，线接这个地方，然后一通电结束，我靠你还跟他去配这配那对吧？</w:t>
      </w:r>
    </w:p>
    <w:p>
      <w:pPr>
        <w:spacing w:before="240" w:after="240"/>
        <w:rPr>
          <w:rFonts w:ascii="宋体" w:eastAsia="宋体" w:hAnsi="宋体" w:cs="宋体"/>
          <w:sz w:val="24"/>
          <w:szCs w:val="24"/>
        </w:rPr>
      </w:pPr>
      <w:r>
        <w:rPr>
          <w:rFonts w:ascii="宋体" w:eastAsia="宋体" w:hAnsi="宋体" w:cs="宋体"/>
        </w:rPr>
        <w:t>刘文江 27:02</w:t>
      </w:r>
      <w:r>
        <w:rPr>
          <w:rFonts w:ascii="宋体" w:eastAsia="宋体" w:hAnsi="宋体" w:cs="宋体"/>
        </w:rPr>
        <w:br/>
      </w:r>
      <w:r>
        <w:rPr>
          <w:rFonts w:ascii="宋体" w:eastAsia="宋体" w:hAnsi="宋体" w:cs="宋体"/>
        </w:rPr>
        <w:t>对，</w:t>
      </w:r>
    </w:p>
    <w:p>
      <w:pPr>
        <w:spacing w:before="240" w:after="240"/>
        <w:rPr>
          <w:rFonts w:ascii="宋体" w:eastAsia="宋体" w:hAnsi="宋体" w:cs="宋体"/>
          <w:sz w:val="24"/>
          <w:szCs w:val="24"/>
        </w:rPr>
      </w:pPr>
      <w:r>
        <w:rPr>
          <w:rFonts w:ascii="宋体" w:eastAsia="宋体" w:hAnsi="宋体" w:cs="宋体"/>
        </w:rPr>
        <w:t>Sam 27:04</w:t>
      </w:r>
      <w:r>
        <w:rPr>
          <w:rFonts w:ascii="宋体" w:eastAsia="宋体" w:hAnsi="宋体" w:cs="宋体"/>
        </w:rPr>
        <w:br/>
      </w:r>
      <w:r>
        <w:rPr>
          <w:rFonts w:ascii="宋体" w:eastAsia="宋体" w:hAnsi="宋体" w:cs="宋体"/>
        </w:rPr>
        <w:t>当然有一些现场没办法的，比如说你说配个电话卡的那种对吧？那种你把功能把它放出来。</w:t>
      </w:r>
    </w:p>
    <w:p>
      <w:pPr>
        <w:spacing w:before="240" w:after="240"/>
        <w:rPr>
          <w:rFonts w:ascii="宋体" w:eastAsia="宋体" w:hAnsi="宋体" w:cs="宋体"/>
          <w:sz w:val="24"/>
          <w:szCs w:val="24"/>
        </w:rPr>
      </w:pPr>
      <w:r>
        <w:rPr>
          <w:rFonts w:ascii="宋体" w:eastAsia="宋体" w:hAnsi="宋体" w:cs="宋体"/>
        </w:rPr>
        <w:t>刘文江 27:10</w:t>
      </w:r>
      <w:r>
        <w:rPr>
          <w:rFonts w:ascii="宋体" w:eastAsia="宋体" w:hAnsi="宋体" w:cs="宋体"/>
        </w:rPr>
        <w:br/>
      </w:r>
      <w:r>
        <w:rPr>
          <w:rFonts w:ascii="宋体" w:eastAsia="宋体" w:hAnsi="宋体" w:cs="宋体"/>
        </w:rPr>
        <w:t>对开放给人家就行了，</w:t>
      </w:r>
    </w:p>
    <w:p>
      <w:pPr>
        <w:spacing w:before="240" w:after="240"/>
        <w:rPr>
          <w:rFonts w:ascii="宋体" w:eastAsia="宋体" w:hAnsi="宋体" w:cs="宋体"/>
          <w:sz w:val="24"/>
          <w:szCs w:val="24"/>
        </w:rPr>
      </w:pPr>
      <w:r>
        <w:rPr>
          <w:rFonts w:ascii="宋体" w:eastAsia="宋体" w:hAnsi="宋体" w:cs="宋体"/>
        </w:rPr>
        <w:t>Sam 27:12</w:t>
      </w:r>
      <w:r>
        <w:rPr>
          <w:rFonts w:ascii="宋体" w:eastAsia="宋体" w:hAnsi="宋体" w:cs="宋体"/>
        </w:rPr>
        <w:br/>
      </w:r>
      <w:r>
        <w:rPr>
          <w:rFonts w:ascii="宋体" w:eastAsia="宋体" w:hAnsi="宋体" w:cs="宋体"/>
        </w:rPr>
        <w:t>对，然后那个地方他也直接配个电话，你别让他再配个别的，我随便讲。你直接放出来，有一些事情只有在现场能够干的，比如电话卡我总不能给他买，他肯定要自己买对吧？比如说填个电话号码那种你说就放出来让他配一下，其他都不让他。</w:t>
      </w:r>
    </w:p>
    <w:p>
      <w:pPr>
        <w:spacing w:before="240" w:after="240"/>
        <w:rPr>
          <w:rFonts w:ascii="宋体" w:eastAsia="宋体" w:hAnsi="宋体" w:cs="宋体"/>
          <w:sz w:val="24"/>
          <w:szCs w:val="24"/>
        </w:rPr>
      </w:pPr>
      <w:r>
        <w:rPr>
          <w:rFonts w:ascii="宋体" w:eastAsia="宋体" w:hAnsi="宋体" w:cs="宋体"/>
        </w:rPr>
        <w:t>刘文江 27:30</w:t>
      </w:r>
      <w:r>
        <w:rPr>
          <w:rFonts w:ascii="宋体" w:eastAsia="宋体" w:hAnsi="宋体" w:cs="宋体"/>
        </w:rPr>
        <w:br/>
      </w:r>
      <w:r>
        <w:rPr>
          <w:rFonts w:ascii="宋体" w:eastAsia="宋体" w:hAnsi="宋体" w:cs="宋体"/>
        </w:rPr>
        <w:t>配对，包括对外的协议，如果说我们固化了几个对外一个SMT一个HTTP，但现场要选的话，他直接选我要HTTP啪一点就可以了。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把这个开关一打开，你。</w:t>
      </w:r>
    </w:p>
    <w:p>
      <w:pPr>
        <w:spacing w:before="240" w:after="240"/>
        <w:rPr>
          <w:rFonts w:ascii="宋体" w:eastAsia="宋体" w:hAnsi="宋体" w:cs="宋体"/>
          <w:sz w:val="24"/>
          <w:szCs w:val="24"/>
        </w:rPr>
      </w:pPr>
      <w:r>
        <w:rPr>
          <w:rFonts w:ascii="宋体" w:eastAsia="宋体" w:hAnsi="宋体" w:cs="宋体"/>
        </w:rPr>
        <w:t>Sam 27:44</w:t>
      </w:r>
      <w:r>
        <w:rPr>
          <w:rFonts w:ascii="宋体" w:eastAsia="宋体" w:hAnsi="宋体" w:cs="宋体"/>
        </w:rPr>
        <w:br/>
      </w:r>
      <w:r>
        <w:rPr>
          <w:rFonts w:ascii="宋体" w:eastAsia="宋体" w:hAnsi="宋体" w:cs="宋体"/>
        </w:rPr>
        <w:t>的不要现场选项全看完没得选。</w:t>
      </w:r>
    </w:p>
    <w:p>
      <w:pPr>
        <w:spacing w:before="240" w:after="240"/>
        <w:rPr>
          <w:rFonts w:ascii="宋体" w:eastAsia="宋体" w:hAnsi="宋体" w:cs="宋体"/>
          <w:sz w:val="24"/>
          <w:szCs w:val="24"/>
        </w:rPr>
      </w:pPr>
      <w:r>
        <w:rPr>
          <w:rFonts w:ascii="宋体" w:eastAsia="宋体" w:hAnsi="宋体" w:cs="宋体"/>
        </w:rPr>
        <w:t>万凯 27:47</w:t>
      </w:r>
      <w:r>
        <w:rPr>
          <w:rFonts w:ascii="宋体" w:eastAsia="宋体" w:hAnsi="宋体" w:cs="宋体"/>
        </w:rPr>
        <w:br/>
      </w:r>
      <w:r>
        <w:rPr>
          <w:rFonts w:ascii="宋体" w:eastAsia="宋体" w:hAnsi="宋体" w:cs="宋体"/>
        </w:rPr>
        <w:t>没得选，</w:t>
      </w:r>
    </w:p>
    <w:p>
      <w:pPr>
        <w:spacing w:before="240" w:after="240"/>
        <w:rPr>
          <w:rFonts w:ascii="宋体" w:eastAsia="宋体" w:hAnsi="宋体" w:cs="宋体"/>
          <w:sz w:val="24"/>
          <w:szCs w:val="24"/>
        </w:rPr>
      </w:pPr>
      <w:r>
        <w:rPr>
          <w:rFonts w:ascii="宋体" w:eastAsia="宋体" w:hAnsi="宋体" w:cs="宋体"/>
        </w:rPr>
        <w:t>卓恒/姜为 27:50</w:t>
      </w:r>
      <w:r>
        <w:rPr>
          <w:rFonts w:ascii="宋体" w:eastAsia="宋体" w:hAnsi="宋体" w:cs="宋体"/>
        </w:rPr>
        <w:br/>
      </w:r>
      <w:r>
        <w:rPr>
          <w:rFonts w:ascii="宋体" w:eastAsia="宋体" w:hAnsi="宋体" w:cs="宋体"/>
        </w:rPr>
        <w:t>我们可以达成共识，我们现在云集的标准版做出来，我们就只有平板端这一就是我们只做这样一套界面，我们不需要两套界面。</w:t>
      </w:r>
    </w:p>
    <w:p>
      <w:pPr>
        <w:spacing w:before="240" w:after="240"/>
        <w:rPr>
          <w:rFonts w:ascii="宋体" w:eastAsia="宋体" w:hAnsi="宋体" w:cs="宋体"/>
          <w:sz w:val="24"/>
          <w:szCs w:val="24"/>
        </w:rPr>
      </w:pPr>
      <w:r>
        <w:rPr>
          <w:rFonts w:ascii="宋体" w:eastAsia="宋体" w:hAnsi="宋体" w:cs="宋体"/>
        </w:rPr>
        <w:t>刘文江 27:58</w:t>
      </w:r>
      <w:r>
        <w:rPr>
          <w:rFonts w:ascii="宋体" w:eastAsia="宋体" w:hAnsi="宋体" w:cs="宋体"/>
        </w:rPr>
        <w:br/>
      </w:r>
      <w:r>
        <w:rPr>
          <w:rFonts w:ascii="宋体" w:eastAsia="宋体" w:hAnsi="宋体" w:cs="宋体"/>
        </w:rPr>
        <w:t>是吧？不需要这就是一个产品级的监控系统。</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首先定位很关键，知道吧？固化了，</w:t>
      </w:r>
    </w:p>
    <w:p>
      <w:pPr>
        <w:spacing w:before="240" w:after="240"/>
        <w:rPr>
          <w:rFonts w:ascii="宋体" w:eastAsia="宋体" w:hAnsi="宋体" w:cs="宋体"/>
          <w:sz w:val="24"/>
          <w:szCs w:val="24"/>
        </w:rPr>
      </w:pPr>
      <w:r>
        <w:rPr>
          <w:rFonts w:ascii="宋体" w:eastAsia="宋体" w:hAnsi="宋体" w:cs="宋体"/>
        </w:rPr>
        <w:t>卓恒/姜为 28:10</w:t>
      </w:r>
      <w:r>
        <w:rPr>
          <w:rFonts w:ascii="宋体" w:eastAsia="宋体" w:hAnsi="宋体" w:cs="宋体"/>
        </w:rPr>
        <w:br/>
      </w:r>
      <w:r>
        <w:rPr>
          <w:rFonts w:ascii="宋体" w:eastAsia="宋体" w:hAnsi="宋体" w:cs="宋体"/>
        </w:rPr>
        <w:t>我觉得之前我们为什么要分出来一个用电脑登，一个用平板登，有一个用户需要的功能是报表，报表这个东西比较复杂，它是需要电脑操作的，</w:t>
      </w:r>
    </w:p>
    <w:p>
      <w:pPr>
        <w:spacing w:before="240" w:after="240"/>
        <w:rPr>
          <w:rFonts w:ascii="宋体" w:eastAsia="宋体" w:hAnsi="宋体" w:cs="宋体"/>
          <w:sz w:val="24"/>
          <w:szCs w:val="24"/>
        </w:rPr>
      </w:pPr>
      <w:r>
        <w:rPr>
          <w:rFonts w:ascii="宋体" w:eastAsia="宋体" w:hAnsi="宋体" w:cs="宋体"/>
        </w:rPr>
        <w:t>刘文江 28:24</w:t>
      </w:r>
      <w:r>
        <w:rPr>
          <w:rFonts w:ascii="宋体" w:eastAsia="宋体" w:hAnsi="宋体" w:cs="宋体"/>
        </w:rPr>
        <w:br/>
      </w:r>
      <w:r>
        <w:rPr>
          <w:rFonts w:ascii="宋体" w:eastAsia="宋体" w:hAnsi="宋体" w:cs="宋体"/>
        </w:rPr>
        <w:t>这个规则上面用。</w:t>
      </w:r>
    </w:p>
    <w:p>
      <w:pPr>
        <w:spacing w:before="240" w:after="240"/>
        <w:rPr>
          <w:rFonts w:ascii="宋体" w:eastAsia="宋体" w:hAnsi="宋体" w:cs="宋体"/>
          <w:sz w:val="24"/>
          <w:szCs w:val="24"/>
        </w:rPr>
      </w:pPr>
      <w:r>
        <w:rPr>
          <w:rFonts w:ascii="宋体" w:eastAsia="宋体" w:hAnsi="宋体" w:cs="宋体"/>
        </w:rPr>
        <w:t>Sam 28:26</w:t>
      </w:r>
      <w:r>
        <w:rPr>
          <w:rFonts w:ascii="宋体" w:eastAsia="宋体" w:hAnsi="宋体" w:cs="宋体"/>
        </w:rPr>
        <w:br/>
      </w:r>
      <w:r>
        <w:rPr>
          <w:rFonts w:ascii="宋体" w:eastAsia="宋体" w:hAnsi="宋体" w:cs="宋体"/>
        </w:rPr>
        <w:t>电脑。</w:t>
      </w:r>
    </w:p>
    <w:p>
      <w:pPr>
        <w:spacing w:before="240" w:after="240"/>
        <w:rPr>
          <w:rFonts w:ascii="宋体" w:eastAsia="宋体" w:hAnsi="宋体" w:cs="宋体"/>
          <w:sz w:val="24"/>
          <w:szCs w:val="24"/>
        </w:rPr>
      </w:pPr>
      <w:r>
        <w:rPr>
          <w:rFonts w:ascii="宋体" w:eastAsia="宋体" w:hAnsi="宋体" w:cs="宋体"/>
        </w:rPr>
        <w:t>刘文江 28:26</w:t>
      </w:r>
      <w:r>
        <w:rPr>
          <w:rFonts w:ascii="宋体" w:eastAsia="宋体" w:hAnsi="宋体" w:cs="宋体"/>
        </w:rPr>
        <w:br/>
      </w:r>
      <w:r>
        <w:rPr>
          <w:rFonts w:ascii="宋体" w:eastAsia="宋体" w:hAnsi="宋体" w:cs="宋体"/>
        </w:rPr>
        <w:t>你理解就错了。</w:t>
      </w:r>
    </w:p>
    <w:p>
      <w:pPr>
        <w:spacing w:before="240" w:after="240"/>
        <w:rPr>
          <w:rFonts w:ascii="宋体" w:eastAsia="宋体" w:hAnsi="宋体" w:cs="宋体"/>
          <w:sz w:val="24"/>
          <w:szCs w:val="24"/>
        </w:rPr>
      </w:pPr>
      <w:r>
        <w:rPr>
          <w:rFonts w:ascii="宋体" w:eastAsia="宋体" w:hAnsi="宋体" w:cs="宋体"/>
        </w:rPr>
        <w:t>Sam 28:33</w:t>
      </w:r>
      <w:r>
        <w:rPr>
          <w:rFonts w:ascii="宋体" w:eastAsia="宋体" w:hAnsi="宋体" w:cs="宋体"/>
        </w:rPr>
        <w:br/>
      </w:r>
      <w:r>
        <w:rPr>
          <w:rFonts w:ascii="宋体" w:eastAsia="宋体" w:hAnsi="宋体" w:cs="宋体"/>
        </w:rPr>
        <w:t>比如说你现在UPS柜上面，你们会在上面也还搞个电脑连上去看报表吗？Ups柜。</w:t>
      </w:r>
    </w:p>
    <w:p>
      <w:pPr>
        <w:spacing w:before="240" w:after="240"/>
        <w:rPr>
          <w:rFonts w:ascii="宋体" w:eastAsia="宋体" w:hAnsi="宋体" w:cs="宋体"/>
          <w:sz w:val="24"/>
          <w:szCs w:val="24"/>
        </w:rPr>
      </w:pPr>
      <w:r>
        <w:rPr>
          <w:rFonts w:ascii="宋体" w:eastAsia="宋体" w:hAnsi="宋体" w:cs="宋体"/>
        </w:rPr>
        <w:t>刘文江 28:39</w:t>
      </w:r>
      <w:r>
        <w:rPr>
          <w:rFonts w:ascii="宋体" w:eastAsia="宋体" w:hAnsi="宋体" w:cs="宋体"/>
        </w:rPr>
        <w:br/>
      </w:r>
      <w:r>
        <w:rPr>
          <w:rFonts w:ascii="宋体" w:eastAsia="宋体" w:hAnsi="宋体" w:cs="宋体"/>
        </w:rPr>
        <w:t>Ps上面的话，我们是有一个历史记录，有个报实时报警，这两个界面。</w:t>
      </w:r>
    </w:p>
    <w:p>
      <w:pPr>
        <w:spacing w:before="240" w:after="240"/>
        <w:rPr>
          <w:rFonts w:ascii="宋体" w:eastAsia="宋体" w:hAnsi="宋体" w:cs="宋体"/>
          <w:sz w:val="24"/>
          <w:szCs w:val="24"/>
        </w:rPr>
      </w:pPr>
      <w:r>
        <w:rPr>
          <w:rFonts w:ascii="宋体" w:eastAsia="宋体" w:hAnsi="宋体" w:cs="宋体"/>
        </w:rPr>
        <w:t>Sam 28:48</w:t>
      </w:r>
      <w:r>
        <w:rPr>
          <w:rFonts w:ascii="宋体" w:eastAsia="宋体" w:hAnsi="宋体" w:cs="宋体"/>
        </w:rPr>
        <w:br/>
      </w:r>
      <w:r>
        <w:rPr>
          <w:rFonts w:ascii="宋体" w:eastAsia="宋体" w:hAnsi="宋体" w:cs="宋体"/>
        </w:rPr>
        <w:t>是我说我们有人会拿个电脑连过去，然后去看他的报警吗？</w:t>
      </w:r>
    </w:p>
    <w:p>
      <w:pPr>
        <w:spacing w:before="240" w:after="240"/>
        <w:rPr>
          <w:rFonts w:ascii="宋体" w:eastAsia="宋体" w:hAnsi="宋体" w:cs="宋体"/>
          <w:sz w:val="24"/>
          <w:szCs w:val="24"/>
        </w:rPr>
      </w:pPr>
      <w:r>
        <w:rPr>
          <w:rFonts w:ascii="宋体" w:eastAsia="宋体" w:hAnsi="宋体" w:cs="宋体"/>
        </w:rPr>
        <w:t>刘文江 28:53</w:t>
      </w:r>
      <w:r>
        <w:rPr>
          <w:rFonts w:ascii="宋体" w:eastAsia="宋体" w:hAnsi="宋体" w:cs="宋体"/>
        </w:rPr>
        <w:br/>
      </w:r>
      <w:r>
        <w:rPr>
          <w:rFonts w:ascii="宋体" w:eastAsia="宋体" w:hAnsi="宋体" w:cs="宋体"/>
        </w:rPr>
        <w:t>不会用手点，不。</w:t>
      </w:r>
    </w:p>
    <w:p>
      <w:pPr>
        <w:spacing w:before="240" w:after="240"/>
        <w:rPr>
          <w:rFonts w:ascii="宋体" w:eastAsia="宋体" w:hAnsi="宋体" w:cs="宋体"/>
          <w:sz w:val="24"/>
          <w:szCs w:val="24"/>
        </w:rPr>
      </w:pPr>
      <w:r>
        <w:rPr>
          <w:rFonts w:ascii="宋体" w:eastAsia="宋体" w:hAnsi="宋体" w:cs="宋体"/>
        </w:rPr>
        <w:t>Sam 28:54</w:t>
      </w:r>
      <w:r>
        <w:rPr>
          <w:rFonts w:ascii="宋体" w:eastAsia="宋体" w:hAnsi="宋体" w:cs="宋体"/>
        </w:rPr>
        <w:br/>
      </w:r>
      <w:r>
        <w:rPr>
          <w:rFonts w:ascii="宋体" w:eastAsia="宋体" w:hAnsi="宋体" w:cs="宋体"/>
        </w:rPr>
        <w:t>可能用手机上点两下，因为它报表很简单，它不会有别的东西看看告警就没有了，你以为报表做多复杂，基本上能看个报警记录就好了。</w:t>
      </w:r>
    </w:p>
    <w:p>
      <w:pPr>
        <w:spacing w:before="240" w:after="240"/>
        <w:rPr>
          <w:rFonts w:ascii="宋体" w:eastAsia="宋体" w:hAnsi="宋体" w:cs="宋体"/>
          <w:sz w:val="24"/>
          <w:szCs w:val="24"/>
        </w:rPr>
      </w:pPr>
      <w:r>
        <w:rPr>
          <w:rFonts w:ascii="宋体" w:eastAsia="宋体" w:hAnsi="宋体" w:cs="宋体"/>
        </w:rPr>
        <w:t>卓恒/姜为 29:04</w:t>
      </w:r>
      <w:r>
        <w:rPr>
          <w:rFonts w:ascii="宋体" w:eastAsia="宋体" w:hAnsi="宋体" w:cs="宋体"/>
        </w:rPr>
        <w:br/>
      </w:r>
      <w:r>
        <w:rPr>
          <w:rFonts w:ascii="宋体" w:eastAsia="宋体" w:hAnsi="宋体" w:cs="宋体"/>
        </w:rPr>
        <w:t>用户没有那种看所有历史，比如说UPS所有的历史数据记录的这种需求吗？</w:t>
      </w:r>
    </w:p>
    <w:p>
      <w:pPr>
        <w:spacing w:before="240" w:after="240"/>
        <w:rPr>
          <w:rFonts w:ascii="宋体" w:eastAsia="宋体" w:hAnsi="宋体" w:cs="宋体"/>
          <w:sz w:val="24"/>
          <w:szCs w:val="24"/>
        </w:rPr>
      </w:pPr>
      <w:r>
        <w:rPr>
          <w:rFonts w:ascii="宋体" w:eastAsia="宋体" w:hAnsi="宋体" w:cs="宋体"/>
        </w:rPr>
        <w:t>刘文江 29:12</w:t>
      </w:r>
      <w:r>
        <w:rPr>
          <w:rFonts w:ascii="宋体" w:eastAsia="宋体" w:hAnsi="宋体" w:cs="宋体"/>
        </w:rPr>
        <w:br/>
      </w:r>
      <w:r>
        <w:rPr>
          <w:rFonts w:ascii="宋体" w:eastAsia="宋体" w:hAnsi="宋体" w:cs="宋体"/>
        </w:rPr>
        <w:t>人家不去看这些，没。</w:t>
      </w:r>
    </w:p>
    <w:p>
      <w:pPr>
        <w:spacing w:before="240" w:after="240"/>
        <w:rPr>
          <w:rFonts w:ascii="宋体" w:eastAsia="宋体" w:hAnsi="宋体" w:cs="宋体"/>
          <w:sz w:val="24"/>
          <w:szCs w:val="24"/>
        </w:rPr>
      </w:pPr>
      <w:r>
        <w:rPr>
          <w:rFonts w:ascii="宋体" w:eastAsia="宋体" w:hAnsi="宋体" w:cs="宋体"/>
        </w:rPr>
        <w:t>Sam 29:14</w:t>
      </w:r>
      <w:r>
        <w:rPr>
          <w:rFonts w:ascii="宋体" w:eastAsia="宋体" w:hAnsi="宋体" w:cs="宋体"/>
        </w:rPr>
        <w:br/>
      </w:r>
      <w:r>
        <w:rPr>
          <w:rFonts w:ascii="宋体" w:eastAsia="宋体" w:hAnsi="宋体" w:cs="宋体"/>
        </w:rPr>
        <w:t>看，对极少非常少，很多的没有，他都不会设计这个功能，一般会告警会有。</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看你曾经告过什么警，</w:t>
      </w:r>
    </w:p>
    <w:p>
      <w:pPr>
        <w:spacing w:before="240" w:after="240"/>
        <w:rPr>
          <w:rFonts w:ascii="宋体" w:eastAsia="宋体" w:hAnsi="宋体" w:cs="宋体"/>
          <w:sz w:val="24"/>
          <w:szCs w:val="24"/>
        </w:rPr>
      </w:pPr>
      <w:r>
        <w:rPr>
          <w:rFonts w:ascii="宋体" w:eastAsia="宋体" w:hAnsi="宋体" w:cs="宋体"/>
        </w:rPr>
        <w:t>刘文江 29:22</w:t>
      </w:r>
      <w:r>
        <w:rPr>
          <w:rFonts w:ascii="宋体" w:eastAsia="宋体" w:hAnsi="宋体" w:cs="宋体"/>
        </w:rPr>
        <w:br/>
      </w:r>
      <w:r>
        <w:rPr>
          <w:rFonts w:ascii="宋体" w:eastAsia="宋体" w:hAnsi="宋体" w:cs="宋体"/>
        </w:rPr>
        <w:t>所有的告警都会记录，然后历史数据它只是按我们当时开发的时候只是选择几个比较重要的，然后存起来，你要是存多了，我告诉你这个系统天天出问题。</w:t>
      </w:r>
    </w:p>
    <w:p>
      <w:pPr>
        <w:spacing w:before="240" w:after="240"/>
        <w:rPr>
          <w:rFonts w:ascii="宋体" w:eastAsia="宋体" w:hAnsi="宋体" w:cs="宋体"/>
          <w:sz w:val="24"/>
          <w:szCs w:val="24"/>
        </w:rPr>
      </w:pPr>
      <w:r>
        <w:rPr>
          <w:rFonts w:ascii="宋体" w:eastAsia="宋体" w:hAnsi="宋体" w:cs="宋体"/>
        </w:rPr>
        <w:t>卓恒/姜为 29:39</w:t>
      </w:r>
      <w:r>
        <w:rPr>
          <w:rFonts w:ascii="宋体" w:eastAsia="宋体" w:hAnsi="宋体" w:cs="宋体"/>
        </w:rPr>
        <w:br/>
      </w:r>
      <w:r>
        <w:rPr>
          <w:rFonts w:ascii="宋体" w:eastAsia="宋体" w:hAnsi="宋体" w:cs="宋体"/>
        </w:rPr>
        <w:t>你看科华他们做的，他们是人在这个屏幕上去点击查看这些说你看这么多参数他都能看，有这种需求吗？</w:t>
      </w:r>
    </w:p>
    <w:p>
      <w:pPr>
        <w:spacing w:before="240" w:after="240"/>
        <w:rPr>
          <w:rFonts w:ascii="宋体" w:eastAsia="宋体" w:hAnsi="宋体" w:cs="宋体"/>
          <w:sz w:val="24"/>
          <w:szCs w:val="24"/>
        </w:rPr>
      </w:pPr>
      <w:r>
        <w:rPr>
          <w:rFonts w:ascii="宋体" w:eastAsia="宋体" w:hAnsi="宋体" w:cs="宋体"/>
        </w:rPr>
        <w:t>刘文江 29:50</w:t>
      </w:r>
      <w:r>
        <w:rPr>
          <w:rFonts w:ascii="宋体" w:eastAsia="宋体" w:hAnsi="宋体" w:cs="宋体"/>
        </w:rPr>
        <w:br/>
      </w:r>
      <w:r>
        <w:rPr>
          <w:rFonts w:ascii="宋体" w:eastAsia="宋体" w:hAnsi="宋体" w:cs="宋体"/>
        </w:rPr>
        <w:t>设备监控这些数据是要看，你不先做。</w:t>
      </w:r>
    </w:p>
    <w:p>
      <w:pPr>
        <w:spacing w:before="240" w:after="240"/>
        <w:rPr>
          <w:rFonts w:ascii="宋体" w:eastAsia="宋体" w:hAnsi="宋体" w:cs="宋体"/>
          <w:sz w:val="24"/>
          <w:szCs w:val="24"/>
        </w:rPr>
      </w:pPr>
      <w:r>
        <w:rPr>
          <w:rFonts w:ascii="宋体" w:eastAsia="宋体" w:hAnsi="宋体" w:cs="宋体"/>
        </w:rPr>
        <w:t>Sam 29:53</w:t>
      </w:r>
      <w:r>
        <w:rPr>
          <w:rFonts w:ascii="宋体" w:eastAsia="宋体" w:hAnsi="宋体" w:cs="宋体"/>
        </w:rPr>
        <w:br/>
      </w:r>
      <w:r>
        <w:rPr>
          <w:rFonts w:ascii="宋体" w:eastAsia="宋体" w:hAnsi="宋体" w:cs="宋体"/>
        </w:rPr>
        <w:t>了组态，这不是很正常，人家没说你做组态了，做个列表做的更简单，你们可以那不就实时数据吗？</w:t>
      </w:r>
    </w:p>
    <w:p>
      <w:pPr>
        <w:spacing w:before="240" w:after="240"/>
        <w:rPr>
          <w:rFonts w:ascii="宋体" w:eastAsia="宋体" w:hAnsi="宋体" w:cs="宋体"/>
          <w:sz w:val="24"/>
          <w:szCs w:val="24"/>
        </w:rPr>
      </w:pPr>
      <w:r>
        <w:rPr>
          <w:rFonts w:ascii="宋体" w:eastAsia="宋体" w:hAnsi="宋体" w:cs="宋体"/>
        </w:rPr>
        <w:t>刘文江 30:01</w:t>
      </w:r>
      <w:r>
        <w:rPr>
          <w:rFonts w:ascii="宋体" w:eastAsia="宋体" w:hAnsi="宋体" w:cs="宋体"/>
        </w:rPr>
        <w:br/>
      </w:r>
      <w:r>
        <w:rPr>
          <w:rFonts w:ascii="宋体" w:eastAsia="宋体" w:hAnsi="宋体" w:cs="宋体"/>
        </w:rPr>
        <w:t>我记得以前跟景正还说过，我说我们公司什么时候把做个 Excel的控件出来，我直接把协议导到Excel，自动显示我的组态都不去组了，很简单，</w:t>
      </w:r>
    </w:p>
    <w:p>
      <w:pPr>
        <w:spacing w:before="240" w:after="240"/>
        <w:rPr>
          <w:rFonts w:ascii="宋体" w:eastAsia="宋体" w:hAnsi="宋体" w:cs="宋体"/>
          <w:sz w:val="24"/>
          <w:szCs w:val="24"/>
        </w:rPr>
      </w:pPr>
      <w:r>
        <w:rPr>
          <w:rFonts w:ascii="宋体" w:eastAsia="宋体" w:hAnsi="宋体" w:cs="宋体"/>
        </w:rPr>
        <w:t>卓恒/姜为 30:22</w:t>
      </w:r>
      <w:r>
        <w:rPr>
          <w:rFonts w:ascii="宋体" w:eastAsia="宋体" w:hAnsi="宋体" w:cs="宋体"/>
        </w:rPr>
        <w:br/>
      </w:r>
      <w:r>
        <w:rPr>
          <w:rFonts w:ascii="宋体" w:eastAsia="宋体" w:hAnsi="宋体" w:cs="宋体"/>
        </w:rPr>
        <w:t>可以，我觉得这个方向是对的，</w:t>
      </w:r>
    </w:p>
    <w:p>
      <w:pPr>
        <w:spacing w:before="240" w:after="240"/>
        <w:rPr>
          <w:rFonts w:ascii="宋体" w:eastAsia="宋体" w:hAnsi="宋体" w:cs="宋体"/>
          <w:sz w:val="24"/>
          <w:szCs w:val="24"/>
        </w:rPr>
      </w:pPr>
      <w:r>
        <w:rPr>
          <w:rFonts w:ascii="宋体" w:eastAsia="宋体" w:hAnsi="宋体" w:cs="宋体"/>
        </w:rPr>
        <w:t>刘文江 30:26</w:t>
      </w:r>
      <w:r>
        <w:rPr>
          <w:rFonts w:ascii="宋体" w:eastAsia="宋体" w:hAnsi="宋体" w:cs="宋体"/>
        </w:rPr>
        <w:br/>
      </w:r>
      <w:r>
        <w:rPr>
          <w:rFonts w:ascii="宋体" w:eastAsia="宋体" w:hAnsi="宋体" w:cs="宋体"/>
        </w:rPr>
        <w:t>就是这样简单呈现给别人的就是一个很简单的系统。</w:t>
      </w:r>
    </w:p>
    <w:p>
      <w:pPr>
        <w:spacing w:before="240" w:after="240"/>
        <w:rPr>
          <w:rFonts w:ascii="宋体" w:eastAsia="宋体" w:hAnsi="宋体" w:cs="宋体"/>
          <w:sz w:val="24"/>
          <w:szCs w:val="24"/>
        </w:rPr>
      </w:pPr>
      <w:r>
        <w:rPr>
          <w:rFonts w:ascii="宋体" w:eastAsia="宋体" w:hAnsi="宋体" w:cs="宋体"/>
        </w:rPr>
        <w:t>卓恒/姜为 30:39</w:t>
      </w:r>
      <w:r>
        <w:rPr>
          <w:rFonts w:ascii="宋体" w:eastAsia="宋体" w:hAnsi="宋体" w:cs="宋体"/>
        </w:rPr>
        <w:br/>
      </w:r>
      <w:r>
        <w:rPr>
          <w:rFonts w:ascii="宋体" w:eastAsia="宋体" w:hAnsi="宋体" w:cs="宋体"/>
        </w:rPr>
        <w:t>行，我们达成一致了，我们是朝这个方向去努力的，相当于这个东西不要好。</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从竞品分析的角度，我再说简单说一下，必须要的是技术服务的，然后告警的，所以大家都说我们现在的告警做得非常好，然后门禁的视频监控，资产这些单模块都是必要的功能，这些都一定都是我们微模块里面必要的功能。</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然后国际化多语言，然后北向这些的，但是不确定这。</w:t>
      </w:r>
    </w:p>
    <w:p>
      <w:pPr>
        <w:spacing w:before="240" w:after="240"/>
        <w:rPr>
          <w:rFonts w:ascii="宋体" w:eastAsia="宋体" w:hAnsi="宋体" w:cs="宋体"/>
          <w:sz w:val="24"/>
          <w:szCs w:val="24"/>
        </w:rPr>
      </w:pPr>
      <w:r>
        <w:rPr>
          <w:rFonts w:ascii="宋体" w:eastAsia="宋体" w:hAnsi="宋体" w:cs="宋体"/>
        </w:rPr>
        <w:t>Sam 31:19</w:t>
      </w:r>
      <w:r>
        <w:rPr>
          <w:rFonts w:ascii="宋体" w:eastAsia="宋体" w:hAnsi="宋体" w:cs="宋体"/>
        </w:rPr>
        <w:br/>
      </w:r>
      <w:r>
        <w:rPr>
          <w:rFonts w:ascii="宋体" w:eastAsia="宋体" w:hAnsi="宋体" w:cs="宋体"/>
        </w:rPr>
        <w:t>一块，我说你真的没必要再说，说了姜伟我都不想继续再听下去了。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因为我跟你讲了，你现在的功能绝对比友商肯定基本上要全，肯定比他们全，你只会比他们多，不会比他们少，原来你缺个移动端，你后面听说你们也补上去了，你只会多不会少，你这你做了我就当做了再做，我就说我功能比你们多对吧？我就PK跟你PK，除非我刚刚是跟你说了对吧？除非你影响你的应用性跟稳定性，你做这个工作之后有一个交互很麻烦，是吧？未来交互起来成本很高，这个可以讨论一下这个功能是不是砍掉就别做了，已经做了那就不说了，那就继续做，那就放在上面有什么好讨论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然后我们自己宣传材料是拿这个事情打友商，你看他没这个功能，我认为你只会多不会少，友商就对，但有一点就是什么，我们的组态界面这一块你倒是要好好设计一下，这个跟无关对吧？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这个跟你本身频道的软件无关，你的工程工程的设计开发有关，我们的组态页面倒不一定做的，确实跟友商比不一定做的是比较合理的，美观的，你可以再设计一下，优化一下。</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功能我觉得已经很全了，我在我看来做了这么长时间，从某种意义上讲都是别人抄我们，从来都是所以看看大家，我是觉得功能其实没必要再做讨论了，你维持现有的功能，做减法就好了，没必要增加新功能，对。</w:t>
      </w:r>
    </w:p>
    <w:p>
      <w:pPr>
        <w:spacing w:before="240" w:after="240"/>
        <w:rPr>
          <w:rFonts w:ascii="宋体" w:eastAsia="宋体" w:hAnsi="宋体" w:cs="宋体"/>
          <w:sz w:val="24"/>
          <w:szCs w:val="24"/>
        </w:rPr>
      </w:pPr>
      <w:r>
        <w:rPr>
          <w:rFonts w:ascii="宋体" w:eastAsia="宋体" w:hAnsi="宋体" w:cs="宋体"/>
        </w:rPr>
        <w:t>卓恒/姜为 33:10</w:t>
      </w:r>
      <w:r>
        <w:rPr>
          <w:rFonts w:ascii="宋体" w:eastAsia="宋体" w:hAnsi="宋体" w:cs="宋体"/>
        </w:rPr>
        <w:br/>
      </w:r>
      <w:r>
        <w:rPr>
          <w:rFonts w:ascii="宋体" w:eastAsia="宋体" w:hAnsi="宋体" w:cs="宋体"/>
        </w:rPr>
        <w:t>那肯定。</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刚才上面说的我补充一下，姜文去理理这个东西的时候，如果他从头理的话，其实理论是不科学的，就是我们迅速的可以把一部分事情给拍下来。</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拍下来的地方是啥？刚才不是说是不是说是运维和和施工的角色，就是把用户的需要的功能那部分我们迅速拍下来，这一部分就如果有歧义我们再细化不有歧义的话，直接是原始的功能，这样的话就不会在这个地方去纠结或讨论。</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举个例子，这是一个微模块的监控系统，至少是需要采集功能，这个肯定是没其余的，需要告警功能，我认为也是没其余的。就像存储功能，比如说有的说是存大家对这一块有歧义，我们就去讨论这一块，比如历史数据要存储，有的时候不存，我们这块可以讨论一下，比如说不要短信要不要电话，要不要发送短信，要不要发送电话？</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要不要走？</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要不要界面展示，这个肯定要界面展示也是没歧义的，就是我们把基本的功能把这个框定了之后，然后我们要明确是让姜维是能够具体去做哪些事情，是要跟协助一下姜维去能够指导他明天或者是或者是什么时间，比如说我们定的是每天讨论一次，至少第二天的工作让他给先要理出来让他去做，不然的话这个事情拖得太久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我待会会卡住，</w:t>
      </w:r>
    </w:p>
    <w:p>
      <w:pPr>
        <w:spacing w:before="240" w:after="240"/>
        <w:rPr>
          <w:rFonts w:ascii="宋体" w:eastAsia="宋体" w:hAnsi="宋体" w:cs="宋体"/>
          <w:sz w:val="24"/>
          <w:szCs w:val="24"/>
        </w:rPr>
      </w:pPr>
      <w:r>
        <w:rPr>
          <w:rFonts w:ascii="宋体" w:eastAsia="宋体" w:hAnsi="宋体" w:cs="宋体"/>
        </w:rPr>
        <w:t>Sam 34:52</w:t>
      </w:r>
      <w:r>
        <w:rPr>
          <w:rFonts w:ascii="宋体" w:eastAsia="宋体" w:hAnsi="宋体" w:cs="宋体"/>
        </w:rPr>
        <w:br/>
      </w:r>
      <w:r>
        <w:rPr>
          <w:rFonts w:ascii="宋体" w:eastAsia="宋体" w:hAnsi="宋体" w:cs="宋体"/>
        </w:rPr>
        <w:t>他不可能做得很好，你就做减法，刚才说的很对，比如说这个数据要不要存什么对吧？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们就了解这些具体的这个事情，我就做减法，这些东西可以讨论。这里面一个是从需客户的场景跟需求角度来看，另一方面就是从友商的产品来看，两个角度我们来说明一下，这些功能是要裁掉剪掉还是还要保留吗？</w:t>
      </w:r>
    </w:p>
    <w:p>
      <w:pPr>
        <w:spacing w:before="240" w:after="240"/>
        <w:rPr>
          <w:rFonts w:ascii="宋体" w:eastAsia="宋体" w:hAnsi="宋体" w:cs="宋体"/>
          <w:sz w:val="24"/>
          <w:szCs w:val="24"/>
        </w:rPr>
      </w:pPr>
      <w:r>
        <w:rPr>
          <w:rFonts w:ascii="宋体" w:eastAsia="宋体" w:hAnsi="宋体" w:cs="宋体"/>
        </w:rPr>
        <w:t>刘文江 35:22</w:t>
      </w:r>
      <w:r>
        <w:rPr>
          <w:rFonts w:ascii="宋体" w:eastAsia="宋体" w:hAnsi="宋体" w:cs="宋体"/>
        </w:rPr>
        <w:br/>
      </w:r>
      <w:r>
        <w:rPr>
          <w:rFonts w:ascii="宋体" w:eastAsia="宋体" w:hAnsi="宋体" w:cs="宋体"/>
        </w:rPr>
        <w:t>因为我截了几张图到群里你展示一下，这个是之前我们做的也简单一点，对左侧有的这些内容，基本上跟我们现在想要的这些东西都是保持一致的，精简。</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然后另外一个界面应该是另外一套系统。</w:t>
      </w:r>
    </w:p>
    <w:p>
      <w:pPr>
        <w:spacing w:before="240" w:after="240"/>
        <w:rPr>
          <w:rFonts w:ascii="宋体" w:eastAsia="宋体" w:hAnsi="宋体" w:cs="宋体"/>
          <w:sz w:val="24"/>
          <w:szCs w:val="24"/>
        </w:rPr>
      </w:pPr>
      <w:r>
        <w:rPr>
          <w:rFonts w:ascii="宋体" w:eastAsia="宋体" w:hAnsi="宋体" w:cs="宋体"/>
        </w:rPr>
        <w:t>卓恒/姜为 35:56</w:t>
      </w:r>
      <w:r>
        <w:rPr>
          <w:rFonts w:ascii="宋体" w:eastAsia="宋体" w:hAnsi="宋体" w:cs="宋体"/>
        </w:rPr>
        <w:br/>
      </w:r>
      <w:r>
        <w:rPr>
          <w:rFonts w:ascii="宋体" w:eastAsia="宋体" w:hAnsi="宋体" w:cs="宋体"/>
        </w:rPr>
        <w:t>的，</w:t>
      </w:r>
    </w:p>
    <w:p>
      <w:pPr>
        <w:spacing w:before="240" w:after="240"/>
        <w:rPr>
          <w:rFonts w:ascii="宋体" w:eastAsia="宋体" w:hAnsi="宋体" w:cs="宋体"/>
          <w:sz w:val="24"/>
          <w:szCs w:val="24"/>
        </w:rPr>
      </w:pPr>
      <w:r>
        <w:rPr>
          <w:rFonts w:ascii="宋体" w:eastAsia="宋体" w:hAnsi="宋体" w:cs="宋体"/>
        </w:rPr>
        <w:t>刘文江 35:58</w:t>
      </w:r>
      <w:r>
        <w:rPr>
          <w:rFonts w:ascii="宋体" w:eastAsia="宋体" w:hAnsi="宋体" w:cs="宋体"/>
        </w:rPr>
        <w:br/>
      </w:r>
      <w:r>
        <w:rPr>
          <w:rFonts w:ascii="宋体" w:eastAsia="宋体" w:hAnsi="宋体" w:cs="宋体"/>
        </w:rPr>
        <w:t>对这是配电的，那还有制冷的安全防护就是我们的其他的当时整整整套界面我都设计过了，</w:t>
      </w:r>
    </w:p>
    <w:p>
      <w:pPr>
        <w:spacing w:before="240" w:after="240"/>
        <w:rPr>
          <w:rFonts w:ascii="宋体" w:eastAsia="宋体" w:hAnsi="宋体" w:cs="宋体"/>
          <w:sz w:val="24"/>
          <w:szCs w:val="24"/>
        </w:rPr>
      </w:pPr>
      <w:r>
        <w:rPr>
          <w:rFonts w:ascii="宋体" w:eastAsia="宋体" w:hAnsi="宋体" w:cs="宋体"/>
        </w:rPr>
        <w:t>卓恒/姜为 36:15</w:t>
      </w:r>
      <w:r>
        <w:rPr>
          <w:rFonts w:ascii="宋体" w:eastAsia="宋体" w:hAnsi="宋体" w:cs="宋体"/>
        </w:rPr>
        <w:br/>
      </w:r>
      <w:r>
        <w:rPr>
          <w:rFonts w:ascii="宋体" w:eastAsia="宋体" w:hAnsi="宋体" w:cs="宋体"/>
        </w:rPr>
        <w:t>所以就往。</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这个方向走，我们现在还要定啥，我们现在来定啥，</w:t>
      </w:r>
    </w:p>
    <w:p>
      <w:pPr>
        <w:spacing w:before="240" w:after="240"/>
        <w:rPr>
          <w:rFonts w:ascii="宋体" w:eastAsia="宋体" w:hAnsi="宋体" w:cs="宋体"/>
          <w:sz w:val="24"/>
          <w:szCs w:val="24"/>
        </w:rPr>
      </w:pPr>
      <w:r>
        <w:rPr>
          <w:rFonts w:ascii="宋体" w:eastAsia="宋体" w:hAnsi="宋体" w:cs="宋体"/>
        </w:rPr>
        <w:t>Sam 36:29</w:t>
      </w:r>
      <w:r>
        <w:rPr>
          <w:rFonts w:ascii="宋体" w:eastAsia="宋体" w:hAnsi="宋体" w:cs="宋体"/>
        </w:rPr>
        <w:br/>
      </w:r>
      <w:r>
        <w:rPr>
          <w:rFonts w:ascii="宋体" w:eastAsia="宋体" w:hAnsi="宋体" w:cs="宋体"/>
        </w:rPr>
        <w:t>问你还要定啥，不是问大姐还定啥，你还定啥，你还有什么不清楚需要大家给你确认的吗？</w:t>
      </w:r>
    </w:p>
    <w:p>
      <w:pPr>
        <w:spacing w:before="240" w:after="240"/>
        <w:rPr>
          <w:rFonts w:ascii="宋体" w:eastAsia="宋体" w:hAnsi="宋体" w:cs="宋体"/>
          <w:sz w:val="24"/>
          <w:szCs w:val="24"/>
        </w:rPr>
      </w:pPr>
      <w:r>
        <w:rPr>
          <w:rFonts w:ascii="宋体" w:eastAsia="宋体" w:hAnsi="宋体" w:cs="宋体"/>
        </w:rPr>
        <w:t>卓恒/姜为 36:35</w:t>
      </w:r>
      <w:r>
        <w:rPr>
          <w:rFonts w:ascii="宋体" w:eastAsia="宋体" w:hAnsi="宋体" w:cs="宋体"/>
        </w:rPr>
        <w:br/>
      </w:r>
      <w:r>
        <w:rPr>
          <w:rFonts w:ascii="宋体" w:eastAsia="宋体" w:hAnsi="宋体" w:cs="宋体"/>
        </w:rPr>
        <w:t>现在像郑哥刚才说的，就是我们这些有些东西要考虑要不要把它删掉的功能，我们不做讨论，要现在把它定出来吗？</w:t>
      </w:r>
    </w:p>
    <w:p>
      <w:pPr>
        <w:spacing w:before="240" w:after="240"/>
        <w:rPr>
          <w:rFonts w:ascii="宋体" w:eastAsia="宋体" w:hAnsi="宋体" w:cs="宋体"/>
          <w:sz w:val="24"/>
          <w:szCs w:val="24"/>
        </w:rPr>
      </w:pPr>
      <w:r>
        <w:rPr>
          <w:rFonts w:ascii="宋体" w:eastAsia="宋体" w:hAnsi="宋体" w:cs="宋体"/>
        </w:rPr>
        <w:t>Sam 36:44</w:t>
      </w:r>
      <w:r>
        <w:rPr>
          <w:rFonts w:ascii="宋体" w:eastAsia="宋体" w:hAnsi="宋体" w:cs="宋体"/>
        </w:rPr>
        <w:br/>
      </w:r>
      <w:r>
        <w:rPr>
          <w:rFonts w:ascii="宋体" w:eastAsia="宋体" w:hAnsi="宋体" w:cs="宋体"/>
        </w:rPr>
        <w:t>随时都可以，你假设你现在有你拿出来讨论，他给你故意搞不确认打个问号，把不确认的部分你这些接下来就是你再去做功课，比如明天你继续讨论，把你做的功课再拿出来讲，决定他做不做无外乎就是两点，第一个客户的场景里面涉不涉及是他核心痛点吗？是他的核心场景里面必须的吗？</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第三个看友商，友商做了这个功能，那不就做两两点上面来判断一下就好了。</w:t>
      </w:r>
    </w:p>
    <w:p>
      <w:pPr>
        <w:spacing w:before="240" w:after="240"/>
        <w:rPr>
          <w:rFonts w:ascii="宋体" w:eastAsia="宋体" w:hAnsi="宋体" w:cs="宋体"/>
          <w:sz w:val="24"/>
          <w:szCs w:val="24"/>
        </w:rPr>
      </w:pPr>
      <w:r>
        <w:rPr>
          <w:rFonts w:ascii="宋体" w:eastAsia="宋体" w:hAnsi="宋体" w:cs="宋体"/>
        </w:rPr>
        <w:t>卓恒/姜为 37:16</w:t>
      </w:r>
      <w:r>
        <w:rPr>
          <w:rFonts w:ascii="宋体" w:eastAsia="宋体" w:hAnsi="宋体" w:cs="宋体"/>
        </w:rPr>
        <w:br/>
      </w:r>
      <w:r>
        <w:rPr>
          <w:rFonts w:ascii="宋体" w:eastAsia="宋体" w:hAnsi="宋体" w:cs="宋体"/>
        </w:rPr>
        <w:t>那么现在有几个点我想确定的，第一个很重要的点是管理模块，我们微模块里要不要做管理功能？要不要给他做派工单这些功能？</w:t>
      </w:r>
    </w:p>
    <w:p>
      <w:pPr>
        <w:spacing w:before="240" w:after="240"/>
        <w:rPr>
          <w:rFonts w:ascii="宋体" w:eastAsia="宋体" w:hAnsi="宋体" w:cs="宋体"/>
          <w:sz w:val="24"/>
          <w:szCs w:val="24"/>
        </w:rPr>
      </w:pPr>
      <w:r>
        <w:rPr>
          <w:rFonts w:ascii="宋体" w:eastAsia="宋体" w:hAnsi="宋体" w:cs="宋体"/>
        </w:rPr>
        <w:t>Sam 37:28</w:t>
      </w:r>
      <w:r>
        <w:rPr>
          <w:rFonts w:ascii="宋体" w:eastAsia="宋体" w:hAnsi="宋体" w:cs="宋体"/>
        </w:rPr>
        <w:br/>
      </w:r>
      <w:r>
        <w:rPr>
          <w:rFonts w:ascii="宋体" w:eastAsia="宋体" w:hAnsi="宋体" w:cs="宋体"/>
        </w:rPr>
        <w:t>天怎么什么时候这么我也不这里搞什么派什么工单，</w:t>
      </w:r>
    </w:p>
    <w:p>
      <w:pPr>
        <w:spacing w:before="240" w:after="240"/>
        <w:rPr>
          <w:rFonts w:ascii="宋体" w:eastAsia="宋体" w:hAnsi="宋体" w:cs="宋体"/>
          <w:sz w:val="24"/>
          <w:szCs w:val="24"/>
        </w:rPr>
      </w:pPr>
      <w:r>
        <w:rPr>
          <w:rFonts w:ascii="宋体" w:eastAsia="宋体" w:hAnsi="宋体" w:cs="宋体"/>
        </w:rPr>
        <w:t>卓恒/姜为 37:33</w:t>
      </w:r>
      <w:r>
        <w:rPr>
          <w:rFonts w:ascii="宋体" w:eastAsia="宋体" w:hAnsi="宋体" w:cs="宋体"/>
        </w:rPr>
        <w:br/>
      </w:r>
      <w:r>
        <w:rPr>
          <w:rFonts w:ascii="宋体" w:eastAsia="宋体" w:hAnsi="宋体" w:cs="宋体"/>
        </w:rPr>
        <w:t>一个小柜子，</w:t>
      </w:r>
    </w:p>
    <w:p>
      <w:pPr>
        <w:spacing w:before="240" w:after="240"/>
        <w:rPr>
          <w:rFonts w:ascii="宋体" w:eastAsia="宋体" w:hAnsi="宋体" w:cs="宋体"/>
          <w:sz w:val="24"/>
          <w:szCs w:val="24"/>
        </w:rPr>
      </w:pPr>
      <w:r>
        <w:rPr>
          <w:rFonts w:ascii="宋体" w:eastAsia="宋体" w:hAnsi="宋体" w:cs="宋体"/>
        </w:rPr>
        <w:t>Sam 37:34</w:t>
      </w:r>
      <w:r>
        <w:rPr>
          <w:rFonts w:ascii="宋体" w:eastAsia="宋体" w:hAnsi="宋体" w:cs="宋体"/>
        </w:rPr>
        <w:br/>
      </w:r>
      <w:r>
        <w:rPr>
          <w:rFonts w:ascii="宋体" w:eastAsia="宋体" w:hAnsi="宋体" w:cs="宋体"/>
        </w:rPr>
        <w:t>你要派工单操要命。</w:t>
      </w:r>
    </w:p>
    <w:p>
      <w:pPr>
        <w:spacing w:before="240" w:after="240"/>
        <w:rPr>
          <w:rFonts w:ascii="宋体" w:eastAsia="宋体" w:hAnsi="宋体" w:cs="宋体"/>
          <w:sz w:val="24"/>
          <w:szCs w:val="24"/>
        </w:rPr>
      </w:pPr>
      <w:r>
        <w:rPr>
          <w:rFonts w:ascii="宋体" w:eastAsia="宋体" w:hAnsi="宋体" w:cs="宋体"/>
        </w:rPr>
        <w:t>卓恒/姜为 37:36</w:t>
      </w:r>
      <w:r>
        <w:rPr>
          <w:rFonts w:ascii="宋体" w:eastAsia="宋体" w:hAnsi="宋体" w:cs="宋体"/>
        </w:rPr>
        <w:br/>
      </w:r>
      <w:r>
        <w:rPr>
          <w:rFonts w:ascii="宋体" w:eastAsia="宋体" w:hAnsi="宋体" w:cs="宋体"/>
        </w:rPr>
        <w:t>那个删掉吗？就是这个。</w:t>
      </w:r>
    </w:p>
    <w:p>
      <w:pPr>
        <w:spacing w:before="240" w:after="240"/>
        <w:rPr>
          <w:rFonts w:ascii="宋体" w:eastAsia="宋体" w:hAnsi="宋体" w:cs="宋体"/>
          <w:sz w:val="24"/>
          <w:szCs w:val="24"/>
        </w:rPr>
      </w:pPr>
      <w:r>
        <w:rPr>
          <w:rFonts w:ascii="宋体" w:eastAsia="宋体" w:hAnsi="宋体" w:cs="宋体"/>
        </w:rPr>
        <w:t>Sam 37:38</w:t>
      </w:r>
      <w:r>
        <w:rPr>
          <w:rFonts w:ascii="宋体" w:eastAsia="宋体" w:hAnsi="宋体" w:cs="宋体"/>
        </w:rPr>
        <w:br/>
      </w:r>
      <w:r>
        <w:rPr>
          <w:rFonts w:ascii="宋体" w:eastAsia="宋体" w:hAnsi="宋体" w:cs="宋体"/>
        </w:rPr>
        <w:t>设备，你把。</w:t>
      </w:r>
    </w:p>
    <w:p>
      <w:pPr>
        <w:spacing w:before="240" w:after="240"/>
        <w:rPr>
          <w:rFonts w:ascii="宋体" w:eastAsia="宋体" w:hAnsi="宋体" w:cs="宋体"/>
          <w:sz w:val="24"/>
          <w:szCs w:val="24"/>
        </w:rPr>
      </w:pPr>
      <w:r>
        <w:rPr>
          <w:rFonts w:ascii="宋体" w:eastAsia="宋体" w:hAnsi="宋体" w:cs="宋体"/>
        </w:rPr>
        <w:t>刘文江 37:39</w:t>
      </w:r>
      <w:r>
        <w:rPr>
          <w:rFonts w:ascii="宋体" w:eastAsia="宋体" w:hAnsi="宋体" w:cs="宋体"/>
        </w:rPr>
        <w:br/>
      </w:r>
      <w:r>
        <w:rPr>
          <w:rFonts w:ascii="宋体" w:eastAsia="宋体" w:hAnsi="宋体" w:cs="宋体"/>
        </w:rPr>
        <w:t>这个产品将为刚才我就是个骗子，上面你。</w:t>
      </w:r>
    </w:p>
    <w:p>
      <w:pPr>
        <w:spacing w:before="240" w:after="240"/>
        <w:rPr>
          <w:rFonts w:ascii="宋体" w:eastAsia="宋体" w:hAnsi="宋体" w:cs="宋体"/>
          <w:sz w:val="24"/>
          <w:szCs w:val="24"/>
        </w:rPr>
      </w:pPr>
      <w:r>
        <w:rPr>
          <w:rFonts w:ascii="宋体" w:eastAsia="宋体" w:hAnsi="宋体" w:cs="宋体"/>
        </w:rPr>
        <w:t>Sam 37:43</w:t>
      </w:r>
      <w:r>
        <w:rPr>
          <w:rFonts w:ascii="宋体" w:eastAsia="宋体" w:hAnsi="宋体" w:cs="宋体"/>
        </w:rPr>
        <w:br/>
      </w:r>
      <w:r>
        <w:rPr>
          <w:rFonts w:ascii="宋体" w:eastAsia="宋体" w:hAnsi="宋体" w:cs="宋体"/>
        </w:rPr>
        <w:t>派工单。</w:t>
      </w:r>
    </w:p>
    <w:p>
      <w:pPr>
        <w:spacing w:before="240" w:after="240"/>
        <w:rPr>
          <w:rFonts w:ascii="宋体" w:eastAsia="宋体" w:hAnsi="宋体" w:cs="宋体"/>
          <w:sz w:val="24"/>
          <w:szCs w:val="24"/>
        </w:rPr>
      </w:pPr>
      <w:r>
        <w:rPr>
          <w:rFonts w:ascii="宋体" w:eastAsia="宋体" w:hAnsi="宋体" w:cs="宋体"/>
        </w:rPr>
        <w:t>卓恒/姜为 37:47</w:t>
      </w:r>
      <w:r>
        <w:rPr>
          <w:rFonts w:ascii="宋体" w:eastAsia="宋体" w:hAnsi="宋体" w:cs="宋体"/>
        </w:rPr>
        <w:br/>
      </w:r>
      <w:r>
        <w:rPr>
          <w:rFonts w:ascii="宋体" w:eastAsia="宋体" w:hAnsi="宋体" w:cs="宋体"/>
        </w:rPr>
        <w:t>那就删掉，对。具体是哪个模块，你。</w:t>
      </w:r>
    </w:p>
    <w:p>
      <w:pPr>
        <w:spacing w:before="240" w:after="240"/>
        <w:rPr>
          <w:rFonts w:ascii="宋体" w:eastAsia="宋体" w:hAnsi="宋体" w:cs="宋体"/>
          <w:sz w:val="24"/>
          <w:szCs w:val="24"/>
        </w:rPr>
      </w:pPr>
      <w:r>
        <w:rPr>
          <w:rFonts w:ascii="宋体" w:eastAsia="宋体" w:hAnsi="宋体" w:cs="宋体"/>
        </w:rPr>
        <w:t>Sam 37:53</w:t>
      </w:r>
      <w:r>
        <w:rPr>
          <w:rFonts w:ascii="宋体" w:eastAsia="宋体" w:hAnsi="宋体" w:cs="宋体"/>
        </w:rPr>
        <w:br/>
      </w:r>
      <w:r>
        <w:rPr>
          <w:rFonts w:ascii="宋体" w:eastAsia="宋体" w:hAnsi="宋体" w:cs="宋体"/>
        </w:rPr>
        <w:t>工单你肯定在上面的管理系统，微模块的集群管理系统就在上面，是吧？你上面的管理系统他们才会做这件事，规模化的管理，所以你跟客户推的时候我就跟他推，</w:t>
      </w:r>
    </w:p>
    <w:p>
      <w:pPr>
        <w:spacing w:before="240" w:after="240"/>
        <w:rPr>
          <w:rFonts w:ascii="宋体" w:eastAsia="宋体" w:hAnsi="宋体" w:cs="宋体"/>
          <w:sz w:val="24"/>
          <w:szCs w:val="24"/>
        </w:rPr>
      </w:pPr>
      <w:r>
        <w:rPr>
          <w:rFonts w:ascii="宋体" w:eastAsia="宋体" w:hAnsi="宋体" w:cs="宋体"/>
        </w:rPr>
        <w:t>卓恒/姜为 38:07</w:t>
      </w:r>
      <w:r>
        <w:rPr>
          <w:rFonts w:ascii="宋体" w:eastAsia="宋体" w:hAnsi="宋体" w:cs="宋体"/>
        </w:rPr>
        <w:br/>
      </w:r>
      <w:r>
        <w:rPr>
          <w:rFonts w:ascii="宋体" w:eastAsia="宋体" w:hAnsi="宋体" w:cs="宋体"/>
        </w:rPr>
        <w:t>我们微盟发现有这种怪怪东西吗？有消息中心这个东西，</w:t>
      </w:r>
    </w:p>
    <w:p>
      <w:pPr>
        <w:spacing w:before="240" w:after="240"/>
        <w:rPr>
          <w:rFonts w:ascii="宋体" w:eastAsia="宋体" w:hAnsi="宋体" w:cs="宋体"/>
          <w:sz w:val="24"/>
          <w:szCs w:val="24"/>
        </w:rPr>
      </w:pPr>
      <w:r>
        <w:rPr>
          <w:rFonts w:ascii="宋体" w:eastAsia="宋体" w:hAnsi="宋体" w:cs="宋体"/>
        </w:rPr>
        <w:t>万凯 38:13</w:t>
      </w:r>
      <w:r>
        <w:rPr>
          <w:rFonts w:ascii="宋体" w:eastAsia="宋体" w:hAnsi="宋体" w:cs="宋体"/>
        </w:rPr>
        <w:br/>
      </w:r>
      <w:r>
        <w:rPr>
          <w:rFonts w:ascii="宋体" w:eastAsia="宋体" w:hAnsi="宋体" w:cs="宋体"/>
        </w:rPr>
        <w:t>没有，我们从来不做管理的，</w:t>
      </w:r>
    </w:p>
    <w:p>
      <w:pPr>
        <w:spacing w:before="240" w:after="240"/>
        <w:rPr>
          <w:rFonts w:ascii="宋体" w:eastAsia="宋体" w:hAnsi="宋体" w:cs="宋体"/>
          <w:sz w:val="24"/>
          <w:szCs w:val="24"/>
        </w:rPr>
      </w:pPr>
      <w:r>
        <w:rPr>
          <w:rFonts w:ascii="宋体" w:eastAsia="宋体" w:hAnsi="宋体" w:cs="宋体"/>
        </w:rPr>
        <w:t>卓恒/姜为 38:16</w:t>
      </w:r>
      <w:r>
        <w:rPr>
          <w:rFonts w:ascii="宋体" w:eastAsia="宋体" w:hAnsi="宋体" w:cs="宋体"/>
        </w:rPr>
        <w:br/>
      </w:r>
      <w:r>
        <w:rPr>
          <w:rFonts w:ascii="宋体" w:eastAsia="宋体" w:hAnsi="宋体" w:cs="宋体"/>
        </w:rPr>
        <w:t>我说管理模块是哪一块，现在我们没有专门的管理，他。</w:t>
      </w:r>
    </w:p>
    <w:p>
      <w:pPr>
        <w:spacing w:before="240" w:after="240"/>
        <w:rPr>
          <w:rFonts w:ascii="宋体" w:eastAsia="宋体" w:hAnsi="宋体" w:cs="宋体"/>
          <w:sz w:val="24"/>
          <w:szCs w:val="24"/>
        </w:rPr>
      </w:pPr>
      <w:r>
        <w:rPr>
          <w:rFonts w:ascii="宋体" w:eastAsia="宋体" w:hAnsi="宋体" w:cs="宋体"/>
        </w:rPr>
        <w:t>万凯 38:20</w:t>
      </w:r>
      <w:r>
        <w:rPr>
          <w:rFonts w:ascii="宋体" w:eastAsia="宋体" w:hAnsi="宋体" w:cs="宋体"/>
        </w:rPr>
        <w:br/>
      </w:r>
      <w:r>
        <w:rPr>
          <w:rFonts w:ascii="宋体" w:eastAsia="宋体" w:hAnsi="宋体" w:cs="宋体"/>
        </w:rPr>
        <w:t>说的就是你什么上下架那些流程，</w:t>
      </w:r>
    </w:p>
    <w:p>
      <w:pPr>
        <w:spacing w:before="240" w:after="240"/>
        <w:rPr>
          <w:rFonts w:ascii="宋体" w:eastAsia="宋体" w:hAnsi="宋体" w:cs="宋体"/>
          <w:sz w:val="24"/>
          <w:szCs w:val="24"/>
        </w:rPr>
      </w:pPr>
      <w:r>
        <w:rPr>
          <w:rFonts w:ascii="宋体" w:eastAsia="宋体" w:hAnsi="宋体" w:cs="宋体"/>
        </w:rPr>
        <w:t>卓恒/姜为 38:23</w:t>
      </w:r>
      <w:r>
        <w:rPr>
          <w:rFonts w:ascii="宋体" w:eastAsia="宋体" w:hAnsi="宋体" w:cs="宋体"/>
        </w:rPr>
        <w:br/>
      </w:r>
      <w:r>
        <w:rPr>
          <w:rFonts w:ascii="宋体" w:eastAsia="宋体" w:hAnsi="宋体" w:cs="宋体"/>
        </w:rPr>
        <w:t>是不是管理模块是有商有友商有。</w:t>
      </w:r>
    </w:p>
    <w:p>
      <w:pPr>
        <w:spacing w:before="240" w:after="240"/>
        <w:rPr>
          <w:rFonts w:ascii="宋体" w:eastAsia="宋体" w:hAnsi="宋体" w:cs="宋体"/>
          <w:sz w:val="24"/>
          <w:szCs w:val="24"/>
        </w:rPr>
      </w:pPr>
      <w:r>
        <w:rPr>
          <w:rFonts w:ascii="宋体" w:eastAsia="宋体" w:hAnsi="宋体" w:cs="宋体"/>
        </w:rPr>
        <w:t>万凯 38:27</w:t>
      </w:r>
      <w:r>
        <w:rPr>
          <w:rFonts w:ascii="宋体" w:eastAsia="宋体" w:hAnsi="宋体" w:cs="宋体"/>
        </w:rPr>
        <w:br/>
      </w:r>
      <w:r>
        <w:rPr>
          <w:rFonts w:ascii="宋体" w:eastAsia="宋体" w:hAnsi="宋体" w:cs="宋体"/>
        </w:rPr>
        <w:t>的，哪个有山有水，</w:t>
      </w:r>
    </w:p>
    <w:p>
      <w:pPr>
        <w:spacing w:before="240" w:after="240"/>
        <w:rPr>
          <w:rFonts w:ascii="宋体" w:eastAsia="宋体" w:hAnsi="宋体" w:cs="宋体"/>
          <w:sz w:val="24"/>
          <w:szCs w:val="24"/>
        </w:rPr>
      </w:pPr>
      <w:r>
        <w:rPr>
          <w:rFonts w:ascii="宋体" w:eastAsia="宋体" w:hAnsi="宋体" w:cs="宋体"/>
        </w:rPr>
        <w:t>卓恒/姜为 38:30</w:t>
      </w:r>
      <w:r>
        <w:rPr>
          <w:rFonts w:ascii="宋体" w:eastAsia="宋体" w:hAnsi="宋体" w:cs="宋体"/>
        </w:rPr>
        <w:br/>
      </w:r>
      <w:r>
        <w:rPr>
          <w:rFonts w:ascii="宋体" w:eastAsia="宋体" w:hAnsi="宋体" w:cs="宋体"/>
        </w:rPr>
        <w:t>歌华有。</w:t>
      </w:r>
    </w:p>
    <w:p>
      <w:pPr>
        <w:spacing w:before="240" w:after="240"/>
        <w:rPr>
          <w:rFonts w:ascii="宋体" w:eastAsia="宋体" w:hAnsi="宋体" w:cs="宋体"/>
          <w:sz w:val="24"/>
          <w:szCs w:val="24"/>
        </w:rPr>
      </w:pPr>
      <w:r>
        <w:rPr>
          <w:rFonts w:ascii="宋体" w:eastAsia="宋体" w:hAnsi="宋体" w:cs="宋体"/>
        </w:rPr>
        <w:t>万凯 38:32</w:t>
      </w:r>
      <w:r>
        <w:rPr>
          <w:rFonts w:ascii="宋体" w:eastAsia="宋体" w:hAnsi="宋体" w:cs="宋体"/>
        </w:rPr>
        <w:br/>
      </w:r>
      <w:r>
        <w:rPr>
          <w:rFonts w:ascii="宋体" w:eastAsia="宋体" w:hAnsi="宋体" w:cs="宋体"/>
        </w:rPr>
        <w:t>管理什么东西，</w:t>
      </w:r>
    </w:p>
    <w:p>
      <w:pPr>
        <w:spacing w:before="240" w:after="240"/>
        <w:rPr>
          <w:rFonts w:ascii="宋体" w:eastAsia="宋体" w:hAnsi="宋体" w:cs="宋体"/>
          <w:sz w:val="24"/>
          <w:szCs w:val="24"/>
        </w:rPr>
      </w:pPr>
      <w:r>
        <w:rPr>
          <w:rFonts w:ascii="宋体" w:eastAsia="宋体" w:hAnsi="宋体" w:cs="宋体"/>
        </w:rPr>
        <w:t>卓恒/姜为 38:34</w:t>
      </w:r>
      <w:r>
        <w:rPr>
          <w:rFonts w:ascii="宋体" w:eastAsia="宋体" w:hAnsi="宋体" w:cs="宋体"/>
        </w:rPr>
        <w:br/>
      </w:r>
      <w:r>
        <w:rPr>
          <w:rFonts w:ascii="宋体" w:eastAsia="宋体" w:hAnsi="宋体" w:cs="宋体"/>
        </w:rPr>
        <w:t>他有任务管理，</w:t>
      </w:r>
    </w:p>
    <w:p>
      <w:pPr>
        <w:spacing w:before="240" w:after="240"/>
        <w:rPr>
          <w:rFonts w:ascii="宋体" w:eastAsia="宋体" w:hAnsi="宋体" w:cs="宋体"/>
          <w:sz w:val="24"/>
          <w:szCs w:val="24"/>
        </w:rPr>
      </w:pPr>
      <w:r>
        <w:rPr>
          <w:rFonts w:ascii="宋体" w:eastAsia="宋体" w:hAnsi="宋体" w:cs="宋体"/>
        </w:rPr>
        <w:t>万凯 38:37</w:t>
      </w:r>
      <w:r>
        <w:rPr>
          <w:rFonts w:ascii="宋体" w:eastAsia="宋体" w:hAnsi="宋体" w:cs="宋体"/>
        </w:rPr>
        <w:br/>
      </w:r>
      <w:r>
        <w:rPr>
          <w:rFonts w:ascii="宋体" w:eastAsia="宋体" w:hAnsi="宋体" w:cs="宋体"/>
        </w:rPr>
        <w:t>管理什么东西吗？</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管理。</w:t>
      </w:r>
    </w:p>
    <w:p>
      <w:pPr>
        <w:spacing w:before="240" w:after="240"/>
        <w:rPr>
          <w:rFonts w:ascii="宋体" w:eastAsia="宋体" w:hAnsi="宋体" w:cs="宋体"/>
          <w:sz w:val="24"/>
          <w:szCs w:val="24"/>
        </w:rPr>
      </w:pPr>
      <w:r>
        <w:rPr>
          <w:rFonts w:ascii="宋体" w:eastAsia="宋体" w:hAnsi="宋体" w:cs="宋体"/>
        </w:rPr>
        <w:t>卓恒/姜为 38:39</w:t>
      </w:r>
      <w:r>
        <w:rPr>
          <w:rFonts w:ascii="宋体" w:eastAsia="宋体" w:hAnsi="宋体" w:cs="宋体"/>
        </w:rPr>
        <w:br/>
      </w:r>
      <w:r>
        <w:rPr>
          <w:rFonts w:ascii="宋体" w:eastAsia="宋体" w:hAnsi="宋体" w:cs="宋体"/>
        </w:rPr>
        <w:t>上面。工单派工作任务。</w:t>
      </w:r>
    </w:p>
    <w:p>
      <w:pPr>
        <w:spacing w:before="240" w:after="240"/>
        <w:rPr>
          <w:rFonts w:ascii="宋体" w:eastAsia="宋体" w:hAnsi="宋体" w:cs="宋体"/>
          <w:sz w:val="24"/>
          <w:szCs w:val="24"/>
        </w:rPr>
      </w:pPr>
      <w:r>
        <w:rPr>
          <w:rFonts w:ascii="宋体" w:eastAsia="宋体" w:hAnsi="宋体" w:cs="宋体"/>
        </w:rPr>
        <w:t>万凯 38:42</w:t>
      </w:r>
      <w:r>
        <w:rPr>
          <w:rFonts w:ascii="宋体" w:eastAsia="宋体" w:hAnsi="宋体" w:cs="宋体"/>
        </w:rPr>
        <w:br/>
      </w:r>
      <w:r>
        <w:rPr>
          <w:rFonts w:ascii="宋体" w:eastAsia="宋体" w:hAnsi="宋体" w:cs="宋体"/>
        </w:rPr>
        <w:t>我觉得肯定不需要，</w:t>
      </w:r>
    </w:p>
    <w:p>
      <w:pPr>
        <w:spacing w:before="240" w:after="240"/>
        <w:rPr>
          <w:rFonts w:ascii="宋体" w:eastAsia="宋体" w:hAnsi="宋体" w:cs="宋体"/>
          <w:sz w:val="24"/>
          <w:szCs w:val="24"/>
        </w:rPr>
      </w:pPr>
      <w:r>
        <w:rPr>
          <w:rFonts w:ascii="宋体" w:eastAsia="宋体" w:hAnsi="宋体" w:cs="宋体"/>
        </w:rPr>
        <w:t>Sam 38:45</w:t>
      </w:r>
      <w:r>
        <w:rPr>
          <w:rFonts w:ascii="宋体" w:eastAsia="宋体" w:hAnsi="宋体" w:cs="宋体"/>
        </w:rPr>
        <w:br/>
      </w:r>
      <w:r>
        <w:rPr>
          <w:rFonts w:ascii="宋体" w:eastAsia="宋体" w:hAnsi="宋体" w:cs="宋体"/>
        </w:rPr>
        <w:t>不是说没有这个场景消费，你要跟他讲的就是你要买共计的管理系统，微模块的管理系统，这个功能就有了，它不会但是它不会长在柜子上，懂我的意思吧？</w:t>
      </w:r>
    </w:p>
    <w:p>
      <w:pPr>
        <w:spacing w:before="240" w:after="240"/>
        <w:rPr>
          <w:rFonts w:ascii="宋体" w:eastAsia="宋体" w:hAnsi="宋体" w:cs="宋体"/>
          <w:sz w:val="24"/>
          <w:szCs w:val="24"/>
        </w:rPr>
      </w:pPr>
      <w:r>
        <w:rPr>
          <w:rFonts w:ascii="宋体" w:eastAsia="宋体" w:hAnsi="宋体" w:cs="宋体"/>
        </w:rPr>
        <w:t>卓恒/姜为 38:59</w:t>
      </w:r>
      <w:r>
        <w:rPr>
          <w:rFonts w:ascii="宋体" w:eastAsia="宋体" w:hAnsi="宋体" w:cs="宋体"/>
        </w:rPr>
        <w:br/>
      </w:r>
      <w:r>
        <w:rPr>
          <w:rFonts w:ascii="宋体" w:eastAsia="宋体" w:hAnsi="宋体" w:cs="宋体"/>
        </w:rPr>
        <w:t>相当于这些。</w:t>
      </w:r>
    </w:p>
    <w:p>
      <w:pPr>
        <w:spacing w:before="240" w:after="240"/>
        <w:rPr>
          <w:rFonts w:ascii="宋体" w:eastAsia="宋体" w:hAnsi="宋体" w:cs="宋体"/>
          <w:sz w:val="24"/>
          <w:szCs w:val="24"/>
        </w:rPr>
      </w:pPr>
      <w:r>
        <w:rPr>
          <w:rFonts w:ascii="宋体" w:eastAsia="宋体" w:hAnsi="宋体" w:cs="宋体"/>
        </w:rPr>
        <w:t>刘文江 39:00</w:t>
      </w:r>
      <w:r>
        <w:rPr>
          <w:rFonts w:ascii="宋体" w:eastAsia="宋体" w:hAnsi="宋体" w:cs="宋体"/>
        </w:rPr>
        <w:br/>
      </w:r>
      <w:r>
        <w:rPr>
          <w:rFonts w:ascii="宋体" w:eastAsia="宋体" w:hAnsi="宋体" w:cs="宋体"/>
        </w:rPr>
        <w:t>东西看。</w:t>
      </w:r>
    </w:p>
    <w:p>
      <w:pPr>
        <w:spacing w:before="240" w:after="240"/>
        <w:rPr>
          <w:rFonts w:ascii="宋体" w:eastAsia="宋体" w:hAnsi="宋体" w:cs="宋体"/>
          <w:sz w:val="24"/>
          <w:szCs w:val="24"/>
        </w:rPr>
      </w:pPr>
      <w:r>
        <w:rPr>
          <w:rFonts w:ascii="宋体" w:eastAsia="宋体" w:hAnsi="宋体" w:cs="宋体"/>
        </w:rPr>
        <w:t>卓恒/姜为 39:04</w:t>
      </w:r>
      <w:r>
        <w:rPr>
          <w:rFonts w:ascii="宋体" w:eastAsia="宋体" w:hAnsi="宋体" w:cs="宋体"/>
        </w:rPr>
        <w:br/>
      </w:r>
      <w:r>
        <w:rPr>
          <w:rFonts w:ascii="宋体" w:eastAsia="宋体" w:hAnsi="宋体" w:cs="宋体"/>
        </w:rPr>
        <w:t>另外一个能效管理有不止一个友商做了这个东西，我们模块有这个需求吗？因为我觉得为什么。</w:t>
      </w:r>
    </w:p>
    <w:p>
      <w:pPr>
        <w:spacing w:before="240" w:after="240"/>
        <w:rPr>
          <w:rFonts w:ascii="宋体" w:eastAsia="宋体" w:hAnsi="宋体" w:cs="宋体"/>
          <w:sz w:val="24"/>
          <w:szCs w:val="24"/>
        </w:rPr>
      </w:pPr>
      <w:r>
        <w:rPr>
          <w:rFonts w:ascii="宋体" w:eastAsia="宋体" w:hAnsi="宋体" w:cs="宋体"/>
        </w:rPr>
        <w:t>刘文江 39:12</w:t>
      </w:r>
      <w:r>
        <w:rPr>
          <w:rFonts w:ascii="宋体" w:eastAsia="宋体" w:hAnsi="宋体" w:cs="宋体"/>
        </w:rPr>
        <w:br/>
      </w:r>
      <w:r>
        <w:rPr>
          <w:rFonts w:ascii="宋体" w:eastAsia="宋体" w:hAnsi="宋体" w:cs="宋体"/>
        </w:rPr>
        <w:t>要展示，不是说去管我们要展示出来，比如说我当前PE值是多少，我用了多少度电，还剩多少，总用电是多少，这个是要展示给客户，这属于一个额外的功能，</w:t>
      </w:r>
    </w:p>
    <w:p>
      <w:pPr>
        <w:spacing w:before="240" w:after="240"/>
        <w:rPr>
          <w:rFonts w:ascii="宋体" w:eastAsia="宋体" w:hAnsi="宋体" w:cs="宋体"/>
          <w:sz w:val="24"/>
          <w:szCs w:val="24"/>
        </w:rPr>
      </w:pPr>
      <w:r>
        <w:rPr>
          <w:rFonts w:ascii="宋体" w:eastAsia="宋体" w:hAnsi="宋体" w:cs="宋体"/>
        </w:rPr>
        <w:t>卓恒/姜为 39:27</w:t>
      </w:r>
      <w:r>
        <w:rPr>
          <w:rFonts w:ascii="宋体" w:eastAsia="宋体" w:hAnsi="宋体" w:cs="宋体"/>
        </w:rPr>
        <w:br/>
      </w:r>
      <w:r>
        <w:rPr>
          <w:rFonts w:ascii="宋体" w:eastAsia="宋体" w:hAnsi="宋体" w:cs="宋体"/>
        </w:rPr>
        <w:t>能效指标的监测。</w:t>
      </w:r>
    </w:p>
    <w:p>
      <w:pPr>
        <w:spacing w:before="240" w:after="240"/>
        <w:rPr>
          <w:rFonts w:ascii="宋体" w:eastAsia="宋体" w:hAnsi="宋体" w:cs="宋体"/>
          <w:sz w:val="24"/>
          <w:szCs w:val="24"/>
        </w:rPr>
      </w:pPr>
      <w:r>
        <w:rPr>
          <w:rFonts w:ascii="宋体" w:eastAsia="宋体" w:hAnsi="宋体" w:cs="宋体"/>
        </w:rPr>
        <w:t>万凯 39:29</w:t>
      </w:r>
      <w:r>
        <w:rPr>
          <w:rFonts w:ascii="宋体" w:eastAsia="宋体" w:hAnsi="宋体" w:cs="宋体"/>
        </w:rPr>
        <w:br/>
      </w:r>
      <w:r>
        <w:rPr>
          <w:rFonts w:ascii="宋体" w:eastAsia="宋体" w:hAnsi="宋体" w:cs="宋体"/>
        </w:rPr>
        <w:t>对这叫能效，那。</w:t>
      </w:r>
    </w:p>
    <w:p>
      <w:pPr>
        <w:spacing w:before="240" w:after="240"/>
        <w:rPr>
          <w:rFonts w:ascii="宋体" w:eastAsia="宋体" w:hAnsi="宋体" w:cs="宋体"/>
          <w:sz w:val="24"/>
          <w:szCs w:val="24"/>
        </w:rPr>
      </w:pPr>
      <w:r>
        <w:rPr>
          <w:rFonts w:ascii="宋体" w:eastAsia="宋体" w:hAnsi="宋体" w:cs="宋体"/>
        </w:rPr>
        <w:t>卓恒/姜为 39:32</w:t>
      </w:r>
      <w:r>
        <w:rPr>
          <w:rFonts w:ascii="宋体" w:eastAsia="宋体" w:hAnsi="宋体" w:cs="宋体"/>
        </w:rPr>
        <w:br/>
      </w:r>
      <w:r>
        <w:rPr>
          <w:rFonts w:ascii="宋体" w:eastAsia="宋体" w:hAnsi="宋体" w:cs="宋体"/>
        </w:rPr>
        <w:t>不叫能效管理。</w:t>
      </w:r>
    </w:p>
    <w:p>
      <w:pPr>
        <w:spacing w:before="240" w:after="240"/>
        <w:rPr>
          <w:rFonts w:ascii="宋体" w:eastAsia="宋体" w:hAnsi="宋体" w:cs="宋体"/>
          <w:sz w:val="24"/>
          <w:szCs w:val="24"/>
        </w:rPr>
      </w:pPr>
      <w:r>
        <w:rPr>
          <w:rFonts w:ascii="宋体" w:eastAsia="宋体" w:hAnsi="宋体" w:cs="宋体"/>
        </w:rPr>
        <w:t>万凯 39:33</w:t>
      </w:r>
      <w:r>
        <w:rPr>
          <w:rFonts w:ascii="宋体" w:eastAsia="宋体" w:hAnsi="宋体" w:cs="宋体"/>
        </w:rPr>
        <w:br/>
      </w:r>
      <w:r>
        <w:rPr>
          <w:rFonts w:ascii="宋体" w:eastAsia="宋体" w:hAnsi="宋体" w:cs="宋体"/>
        </w:rPr>
        <w:t>能效指标的监测叫能效展示叫什么？对能效监测，</w:t>
      </w:r>
    </w:p>
    <w:p>
      <w:pPr>
        <w:spacing w:before="240" w:after="240"/>
        <w:rPr>
          <w:rFonts w:ascii="宋体" w:eastAsia="宋体" w:hAnsi="宋体" w:cs="宋体"/>
          <w:sz w:val="24"/>
          <w:szCs w:val="24"/>
        </w:rPr>
      </w:pPr>
      <w:r>
        <w:rPr>
          <w:rFonts w:ascii="宋体" w:eastAsia="宋体" w:hAnsi="宋体" w:cs="宋体"/>
        </w:rPr>
        <w:t>卓恒/姜为 39:38</w:t>
      </w:r>
      <w:r>
        <w:rPr>
          <w:rFonts w:ascii="宋体" w:eastAsia="宋体" w:hAnsi="宋体" w:cs="宋体"/>
        </w:rPr>
        <w:br/>
      </w:r>
      <w:r>
        <w:rPr>
          <w:rFonts w:ascii="宋体" w:eastAsia="宋体" w:hAnsi="宋体" w:cs="宋体"/>
        </w:rPr>
        <w:t>这个是我们相当于现在是没有做的，</w:t>
      </w:r>
    </w:p>
    <w:p>
      <w:pPr>
        <w:spacing w:before="240" w:after="240"/>
        <w:rPr>
          <w:rFonts w:ascii="宋体" w:eastAsia="宋体" w:hAnsi="宋体" w:cs="宋体"/>
          <w:sz w:val="24"/>
          <w:szCs w:val="24"/>
        </w:rPr>
      </w:pPr>
      <w:r>
        <w:rPr>
          <w:rFonts w:ascii="宋体" w:eastAsia="宋体" w:hAnsi="宋体" w:cs="宋体"/>
        </w:rPr>
        <w:t>刘文江 39:41</w:t>
      </w:r>
      <w:r>
        <w:rPr>
          <w:rFonts w:ascii="宋体" w:eastAsia="宋体" w:hAnsi="宋体" w:cs="宋体"/>
        </w:rPr>
        <w:br/>
      </w:r>
      <w:r>
        <w:rPr>
          <w:rFonts w:ascii="宋体" w:eastAsia="宋体" w:hAnsi="宋体" w:cs="宋体"/>
        </w:rPr>
        <w:t>只是在我们整个系统里面总览界面只是放几个值在那里后台，然后我们可以去把这些数据这些计算公式调整，随时调整的自动调的，知道吧？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是有变化的，不会有单独的界面，只是就跟你 Ppt一样，右边一一小块可删可删除这一块，放几个纸在这里。</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不会有的，你看我第一张界面就有这些东西，我的群里面截图知道吧？就放几个数据，当然后台需要支撑，你看第一张图看到了吗？这不就有吗这些？ Ups用电量右侧那个是Poe值等于多少是这个东西，</w:t>
      </w:r>
    </w:p>
    <w:p>
      <w:pPr>
        <w:spacing w:before="240" w:after="240"/>
        <w:rPr>
          <w:rFonts w:ascii="宋体" w:eastAsia="宋体" w:hAnsi="宋体" w:cs="宋体"/>
          <w:sz w:val="24"/>
          <w:szCs w:val="24"/>
        </w:rPr>
      </w:pPr>
      <w:r>
        <w:rPr>
          <w:rFonts w:ascii="宋体" w:eastAsia="宋体" w:hAnsi="宋体" w:cs="宋体"/>
        </w:rPr>
        <w:t>卓恒/姜为 40:35</w:t>
      </w:r>
      <w:r>
        <w:rPr>
          <w:rFonts w:ascii="宋体" w:eastAsia="宋体" w:hAnsi="宋体" w:cs="宋体"/>
        </w:rPr>
        <w:br/>
      </w:r>
      <w:r>
        <w:rPr>
          <w:rFonts w:ascii="宋体" w:eastAsia="宋体" w:hAnsi="宋体" w:cs="宋体"/>
        </w:rPr>
        <w:t>就叫你定这个东西的时候，IFs还是得精确定义。你刚才说能效管理就不知道大家不知道怎么回答这个事情了。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是的，他可能底下有很多细节的功能，我不太理解。比如说我们去定义这个人用户对能效的需求，他们是只在下面展示一两个指标就够了，还是说他们需要单独一个一个模块来展示整个微模块的能效，不。</w:t>
      </w:r>
    </w:p>
    <w:p>
      <w:pPr>
        <w:spacing w:before="240" w:after="240"/>
        <w:rPr>
          <w:rFonts w:ascii="宋体" w:eastAsia="宋体" w:hAnsi="宋体" w:cs="宋体"/>
          <w:sz w:val="24"/>
          <w:szCs w:val="24"/>
        </w:rPr>
      </w:pPr>
      <w:r>
        <w:rPr>
          <w:rFonts w:ascii="宋体" w:eastAsia="宋体" w:hAnsi="宋体" w:cs="宋体"/>
        </w:rPr>
        <w:t>刘文江 41:27</w:t>
      </w:r>
      <w:r>
        <w:rPr>
          <w:rFonts w:ascii="宋体" w:eastAsia="宋体" w:hAnsi="宋体" w:cs="宋体"/>
        </w:rPr>
        <w:br/>
      </w:r>
      <w:r>
        <w:rPr>
          <w:rFonts w:ascii="宋体" w:eastAsia="宋体" w:hAnsi="宋体" w:cs="宋体"/>
        </w:rPr>
        <w:t>需要只是展示这几个值，不需要管理，现在我们是属于产品级监控不去做，甚至微模块都是同一套的界面，知道吗？</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只是第一个首页，图片不一样，第一个首页一个是微模块的图片，另外一个是连柜的图片，甚至单柜的图片，到时做成自动化的微模块的跟连柜的监控系统两套统一，就一个界面就搞定。</w:t>
      </w:r>
    </w:p>
    <w:p>
      <w:pPr>
        <w:spacing w:before="240" w:after="240"/>
        <w:rPr>
          <w:rFonts w:ascii="宋体" w:eastAsia="宋体" w:hAnsi="宋体" w:cs="宋体"/>
          <w:sz w:val="24"/>
          <w:szCs w:val="24"/>
        </w:rPr>
      </w:pPr>
      <w:r>
        <w:rPr>
          <w:rFonts w:ascii="宋体" w:eastAsia="宋体" w:hAnsi="宋体" w:cs="宋体"/>
        </w:rPr>
        <w:t>卓恒/姜为 42:03</w:t>
      </w:r>
      <w:r>
        <w:rPr>
          <w:rFonts w:ascii="宋体" w:eastAsia="宋体" w:hAnsi="宋体" w:cs="宋体"/>
        </w:rPr>
        <w:br/>
      </w:r>
      <w:r>
        <w:rPr>
          <w:rFonts w:ascii="宋体" w:eastAsia="宋体" w:hAnsi="宋体" w:cs="宋体"/>
        </w:rPr>
        <w:t>大家没有什么意见，那行，还有一个大屏监控，代为模块有使用场景将。</w:t>
      </w:r>
    </w:p>
    <w:p>
      <w:pPr>
        <w:spacing w:before="240" w:after="240"/>
        <w:rPr>
          <w:rFonts w:ascii="宋体" w:eastAsia="宋体" w:hAnsi="宋体" w:cs="宋体"/>
          <w:sz w:val="24"/>
          <w:szCs w:val="24"/>
        </w:rPr>
      </w:pPr>
      <w:r>
        <w:rPr>
          <w:rFonts w:ascii="宋体" w:eastAsia="宋体" w:hAnsi="宋体" w:cs="宋体"/>
        </w:rPr>
        <w:t>刘文江 42:26</w:t>
      </w:r>
      <w:r>
        <w:rPr>
          <w:rFonts w:ascii="宋体" w:eastAsia="宋体" w:hAnsi="宋体" w:cs="宋体"/>
        </w:rPr>
        <w:br/>
      </w:r>
      <w:r>
        <w:rPr>
          <w:rFonts w:ascii="宋体" w:eastAsia="宋体" w:hAnsi="宋体" w:cs="宋体"/>
        </w:rPr>
        <w:t>为你说的是哪种大屏监控现在？</w:t>
      </w:r>
    </w:p>
    <w:p>
      <w:pPr>
        <w:spacing w:before="240" w:after="240"/>
        <w:rPr>
          <w:rFonts w:ascii="宋体" w:eastAsia="宋体" w:hAnsi="宋体" w:cs="宋体"/>
          <w:sz w:val="24"/>
          <w:szCs w:val="24"/>
        </w:rPr>
      </w:pPr>
      <w:r>
        <w:rPr>
          <w:rFonts w:ascii="宋体" w:eastAsia="宋体" w:hAnsi="宋体" w:cs="宋体"/>
        </w:rPr>
        <w:t>卓恒/姜为 42:29</w:t>
      </w:r>
      <w:r>
        <w:rPr>
          <w:rFonts w:ascii="宋体" w:eastAsia="宋体" w:hAnsi="宋体" w:cs="宋体"/>
        </w:rPr>
        <w:br/>
      </w:r>
      <w:r>
        <w:rPr>
          <w:rFonts w:ascii="宋体" w:eastAsia="宋体" w:hAnsi="宋体" w:cs="宋体"/>
        </w:rPr>
        <w:t>大屏监控功能就是客户可能在他们的办公室里放一个大显示器，然后把我们的一些指标，然后大屏镜头投上去，我们那些页面。</w:t>
      </w:r>
    </w:p>
    <w:p>
      <w:pPr>
        <w:spacing w:before="240" w:after="240"/>
        <w:rPr>
          <w:rFonts w:ascii="宋体" w:eastAsia="宋体" w:hAnsi="宋体" w:cs="宋体"/>
          <w:sz w:val="24"/>
          <w:szCs w:val="24"/>
        </w:rPr>
      </w:pPr>
      <w:r>
        <w:rPr>
          <w:rFonts w:ascii="宋体" w:eastAsia="宋体" w:hAnsi="宋体" w:cs="宋体"/>
        </w:rPr>
        <w:t>刘文江 42:42</w:t>
      </w:r>
      <w:r>
        <w:rPr>
          <w:rFonts w:ascii="宋体" w:eastAsia="宋体" w:hAnsi="宋体" w:cs="宋体"/>
        </w:rPr>
        <w:br/>
      </w:r>
      <w:r>
        <w:rPr>
          <w:rFonts w:ascii="宋体" w:eastAsia="宋体" w:hAnsi="宋体" w:cs="宋体"/>
        </w:rPr>
        <w:t>他可以投，我们不是通过网络方式吗？</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给他一个网址就行，他直接跟我们屏上展示的是一模一样，</w:t>
      </w:r>
    </w:p>
    <w:p>
      <w:pPr>
        <w:spacing w:before="240" w:after="240"/>
        <w:rPr>
          <w:rFonts w:ascii="宋体" w:eastAsia="宋体" w:hAnsi="宋体" w:cs="宋体"/>
          <w:sz w:val="24"/>
          <w:szCs w:val="24"/>
        </w:rPr>
      </w:pPr>
      <w:r>
        <w:rPr>
          <w:rFonts w:ascii="宋体" w:eastAsia="宋体" w:hAnsi="宋体" w:cs="宋体"/>
        </w:rPr>
        <w:t>卓恒/姜为 42:51</w:t>
      </w:r>
      <w:r>
        <w:rPr>
          <w:rFonts w:ascii="宋体" w:eastAsia="宋体" w:hAnsi="宋体" w:cs="宋体"/>
        </w:rPr>
        <w:br/>
      </w:r>
      <w:r>
        <w:rPr>
          <w:rFonts w:ascii="宋体" w:eastAsia="宋体" w:hAnsi="宋体" w:cs="宋体"/>
        </w:rPr>
        <w:t>刚才在美国经常这种东西报表都是我们的相当于我们的优势，</w:t>
      </w:r>
    </w:p>
    <w:p>
      <w:pPr>
        <w:spacing w:before="240" w:after="240"/>
        <w:rPr>
          <w:rFonts w:ascii="宋体" w:eastAsia="宋体" w:hAnsi="宋体" w:cs="宋体"/>
          <w:sz w:val="24"/>
          <w:szCs w:val="24"/>
        </w:rPr>
      </w:pPr>
      <w:r>
        <w:rPr>
          <w:rFonts w:ascii="宋体" w:eastAsia="宋体" w:hAnsi="宋体" w:cs="宋体"/>
        </w:rPr>
        <w:t>Sam 42:57</w:t>
      </w:r>
      <w:r>
        <w:rPr>
          <w:rFonts w:ascii="宋体" w:eastAsia="宋体" w:hAnsi="宋体" w:cs="宋体"/>
        </w:rPr>
        <w:br/>
      </w:r>
      <w:r>
        <w:rPr>
          <w:rFonts w:ascii="宋体" w:eastAsia="宋体" w:hAnsi="宋体" w:cs="宋体"/>
        </w:rPr>
        <w:t>你是个毛线谁给你搞，这种客户都是很怪的客户，怎么可能把什么一个设备的界面要投到，还搞个大屏上面去投，我都很难理解这种场景，你们谁见过。</w:t>
      </w:r>
    </w:p>
    <w:p>
      <w:pPr>
        <w:spacing w:before="240" w:after="240"/>
        <w:rPr>
          <w:rFonts w:ascii="宋体" w:eastAsia="宋体" w:hAnsi="宋体" w:cs="宋体"/>
          <w:sz w:val="24"/>
          <w:szCs w:val="24"/>
        </w:rPr>
      </w:pPr>
      <w:r>
        <w:rPr>
          <w:rFonts w:ascii="宋体" w:eastAsia="宋体" w:hAnsi="宋体" w:cs="宋体"/>
        </w:rPr>
        <w:t>刘文江 43:10</w:t>
      </w:r>
      <w:r>
        <w:rPr>
          <w:rFonts w:ascii="宋体" w:eastAsia="宋体" w:hAnsi="宋体" w:cs="宋体"/>
        </w:rPr>
        <w:br/>
      </w:r>
      <w:r>
        <w:rPr>
          <w:rFonts w:ascii="宋体" w:eastAsia="宋体" w:hAnsi="宋体" w:cs="宋体"/>
        </w:rPr>
        <w:t>我也没见过，</w:t>
      </w:r>
    </w:p>
    <w:p>
      <w:pPr>
        <w:spacing w:before="240" w:after="240"/>
        <w:rPr>
          <w:rFonts w:ascii="宋体" w:eastAsia="宋体" w:hAnsi="宋体" w:cs="宋体"/>
          <w:sz w:val="24"/>
          <w:szCs w:val="24"/>
        </w:rPr>
      </w:pPr>
      <w:r>
        <w:rPr>
          <w:rFonts w:ascii="宋体" w:eastAsia="宋体" w:hAnsi="宋体" w:cs="宋体"/>
        </w:rPr>
        <w:t>卓恒/姜为 43:15</w:t>
      </w:r>
      <w:r>
        <w:rPr>
          <w:rFonts w:ascii="宋体" w:eastAsia="宋体" w:hAnsi="宋体" w:cs="宋体"/>
        </w:rPr>
        <w:br/>
      </w:r>
      <w:r>
        <w:rPr>
          <w:rFonts w:ascii="宋体" w:eastAsia="宋体" w:hAnsi="宋体" w:cs="宋体"/>
        </w:rPr>
        <w:t>可能就是隔山吃肉了对吧？</w:t>
      </w:r>
    </w:p>
    <w:p>
      <w:pPr>
        <w:spacing w:before="240" w:after="240"/>
        <w:rPr>
          <w:rFonts w:ascii="宋体" w:eastAsia="宋体" w:hAnsi="宋体" w:cs="宋体"/>
          <w:sz w:val="24"/>
          <w:szCs w:val="24"/>
        </w:rPr>
      </w:pPr>
      <w:r>
        <w:rPr>
          <w:rFonts w:ascii="宋体" w:eastAsia="宋体" w:hAnsi="宋体" w:cs="宋体"/>
        </w:rPr>
        <w:t>万凯 43:18</w:t>
      </w:r>
      <w:r>
        <w:rPr>
          <w:rFonts w:ascii="宋体" w:eastAsia="宋体" w:hAnsi="宋体" w:cs="宋体"/>
        </w:rPr>
        <w:br/>
      </w:r>
      <w:r>
        <w:rPr>
          <w:rFonts w:ascii="宋体" w:eastAsia="宋体" w:hAnsi="宋体" w:cs="宋体"/>
        </w:rPr>
        <w:t>然后自动。</w:t>
      </w:r>
    </w:p>
    <w:p>
      <w:pPr>
        <w:spacing w:before="240" w:after="240"/>
        <w:rPr>
          <w:rFonts w:ascii="宋体" w:eastAsia="宋体" w:hAnsi="宋体" w:cs="宋体"/>
          <w:sz w:val="24"/>
          <w:szCs w:val="24"/>
        </w:rPr>
      </w:pPr>
      <w:r>
        <w:rPr>
          <w:rFonts w:ascii="宋体" w:eastAsia="宋体" w:hAnsi="宋体" w:cs="宋体"/>
        </w:rPr>
        <w:t>卓恒/姜为 43:19</w:t>
      </w:r>
      <w:r>
        <w:rPr>
          <w:rFonts w:ascii="宋体" w:eastAsia="宋体" w:hAnsi="宋体" w:cs="宋体"/>
        </w:rPr>
        <w:br/>
      </w:r>
      <w:r>
        <w:rPr>
          <w:rFonts w:ascii="宋体" w:eastAsia="宋体" w:hAnsi="宋体" w:cs="宋体"/>
        </w:rPr>
        <w:t>抓拍的我也觉得可以删除，你有视频监控你还抓什么拍？</w:t>
      </w:r>
    </w:p>
    <w:p>
      <w:pPr>
        <w:spacing w:before="240" w:after="240"/>
        <w:rPr>
          <w:rFonts w:ascii="宋体" w:eastAsia="宋体" w:hAnsi="宋体" w:cs="宋体"/>
          <w:sz w:val="24"/>
          <w:szCs w:val="24"/>
        </w:rPr>
      </w:pPr>
      <w:r>
        <w:rPr>
          <w:rFonts w:ascii="宋体" w:eastAsia="宋体" w:hAnsi="宋体" w:cs="宋体"/>
        </w:rPr>
        <w:t>刘文江 43:23</w:t>
      </w:r>
      <w:r>
        <w:rPr>
          <w:rFonts w:ascii="宋体" w:eastAsia="宋体" w:hAnsi="宋体" w:cs="宋体"/>
        </w:rPr>
        <w:br/>
      </w:r>
      <w:r>
        <w:rPr>
          <w:rFonts w:ascii="宋体" w:eastAsia="宋体" w:hAnsi="宋体" w:cs="宋体"/>
        </w:rPr>
        <w:t>自动抓拍是必须要有的，我们跟摄像头是有。</w:t>
      </w:r>
    </w:p>
    <w:p>
      <w:pPr>
        <w:spacing w:before="240" w:after="240"/>
        <w:rPr>
          <w:rFonts w:ascii="宋体" w:eastAsia="宋体" w:hAnsi="宋体" w:cs="宋体"/>
          <w:sz w:val="24"/>
          <w:szCs w:val="24"/>
        </w:rPr>
      </w:pPr>
      <w:r>
        <w:rPr>
          <w:rFonts w:ascii="宋体" w:eastAsia="宋体" w:hAnsi="宋体" w:cs="宋体"/>
        </w:rPr>
        <w:t>Sam 43:27</w:t>
      </w:r>
      <w:r>
        <w:rPr>
          <w:rFonts w:ascii="宋体" w:eastAsia="宋体" w:hAnsi="宋体" w:cs="宋体"/>
        </w:rPr>
        <w:br/>
      </w:r>
      <w:r>
        <w:rPr>
          <w:rFonts w:ascii="宋体" w:eastAsia="宋体" w:hAnsi="宋体" w:cs="宋体"/>
        </w:rPr>
        <w:t>联动的，这。</w:t>
      </w:r>
    </w:p>
    <w:p>
      <w:pPr>
        <w:spacing w:before="240" w:after="240"/>
        <w:rPr>
          <w:rFonts w:ascii="宋体" w:eastAsia="宋体" w:hAnsi="宋体" w:cs="宋体"/>
          <w:sz w:val="24"/>
          <w:szCs w:val="24"/>
        </w:rPr>
      </w:pPr>
      <w:r>
        <w:rPr>
          <w:rFonts w:ascii="宋体" w:eastAsia="宋体" w:hAnsi="宋体" w:cs="宋体"/>
        </w:rPr>
        <w:t>刘文江 43:28</w:t>
      </w:r>
      <w:r>
        <w:rPr>
          <w:rFonts w:ascii="宋体" w:eastAsia="宋体" w:hAnsi="宋体" w:cs="宋体"/>
        </w:rPr>
        <w:br/>
      </w:r>
      <w:r>
        <w:rPr>
          <w:rFonts w:ascii="宋体" w:eastAsia="宋体" w:hAnsi="宋体" w:cs="宋体"/>
        </w:rPr>
        <w:t>属于那边的，</w:t>
      </w:r>
    </w:p>
    <w:p>
      <w:pPr>
        <w:spacing w:before="240" w:after="240"/>
        <w:rPr>
          <w:rFonts w:ascii="宋体" w:eastAsia="宋体" w:hAnsi="宋体" w:cs="宋体"/>
          <w:sz w:val="24"/>
          <w:szCs w:val="24"/>
        </w:rPr>
      </w:pPr>
      <w:r>
        <w:rPr>
          <w:rFonts w:ascii="宋体" w:eastAsia="宋体" w:hAnsi="宋体" w:cs="宋体"/>
        </w:rPr>
        <w:t>卓恒/姜为 43:29</w:t>
      </w:r>
      <w:r>
        <w:rPr>
          <w:rFonts w:ascii="宋体" w:eastAsia="宋体" w:hAnsi="宋体" w:cs="宋体"/>
        </w:rPr>
        <w:br/>
      </w:r>
      <w:r>
        <w:rPr>
          <w:rFonts w:ascii="宋体" w:eastAsia="宋体" w:hAnsi="宋体" w:cs="宋体"/>
        </w:rPr>
        <w:t>知道吧？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因为我看很少友商有做普通话的，大部分都是他。</w:t>
      </w:r>
    </w:p>
    <w:p>
      <w:pPr>
        <w:spacing w:before="240" w:after="240"/>
        <w:rPr>
          <w:rFonts w:ascii="宋体" w:eastAsia="宋体" w:hAnsi="宋体" w:cs="宋体"/>
          <w:sz w:val="24"/>
          <w:szCs w:val="24"/>
        </w:rPr>
      </w:pPr>
      <w:r>
        <w:rPr>
          <w:rFonts w:ascii="宋体" w:eastAsia="宋体" w:hAnsi="宋体" w:cs="宋体"/>
        </w:rPr>
        <w:t>刘文江 43:34</w:t>
      </w:r>
      <w:r>
        <w:rPr>
          <w:rFonts w:ascii="宋体" w:eastAsia="宋体" w:hAnsi="宋体" w:cs="宋体"/>
        </w:rPr>
        <w:br/>
      </w:r>
      <w:r>
        <w:rPr>
          <w:rFonts w:ascii="宋体" w:eastAsia="宋体" w:hAnsi="宋体" w:cs="宋体"/>
        </w:rPr>
        <w:t>有摄像头的，别人都有这个功能，</w:t>
      </w:r>
    </w:p>
    <w:p>
      <w:pPr>
        <w:spacing w:before="240" w:after="240"/>
        <w:rPr>
          <w:rFonts w:ascii="宋体" w:eastAsia="宋体" w:hAnsi="宋体" w:cs="宋体"/>
          <w:sz w:val="24"/>
          <w:szCs w:val="24"/>
        </w:rPr>
      </w:pPr>
      <w:r>
        <w:rPr>
          <w:rFonts w:ascii="宋体" w:eastAsia="宋体" w:hAnsi="宋体" w:cs="宋体"/>
        </w:rPr>
        <w:t>卓恒/姜为 43:37</w:t>
      </w:r>
      <w:r>
        <w:rPr>
          <w:rFonts w:ascii="宋体" w:eastAsia="宋体" w:hAnsi="宋体" w:cs="宋体"/>
        </w:rPr>
        <w:br/>
      </w:r>
      <w:r>
        <w:rPr>
          <w:rFonts w:ascii="宋体" w:eastAsia="宋体" w:hAnsi="宋体" w:cs="宋体"/>
        </w:rPr>
        <w:t>它可能是集中在视频监控里的，它不需要单独出来一个自动刷卡。</w:t>
      </w:r>
    </w:p>
    <w:p>
      <w:pPr>
        <w:spacing w:before="240" w:after="240"/>
        <w:rPr>
          <w:rFonts w:ascii="宋体" w:eastAsia="宋体" w:hAnsi="宋体" w:cs="宋体"/>
          <w:sz w:val="24"/>
          <w:szCs w:val="24"/>
        </w:rPr>
      </w:pPr>
      <w:r>
        <w:rPr>
          <w:rFonts w:ascii="宋体" w:eastAsia="宋体" w:hAnsi="宋体" w:cs="宋体"/>
        </w:rPr>
        <w:t>Sam 43:42</w:t>
      </w:r>
      <w:r>
        <w:rPr>
          <w:rFonts w:ascii="宋体" w:eastAsia="宋体" w:hAnsi="宋体" w:cs="宋体"/>
        </w:rPr>
        <w:br/>
      </w:r>
      <w:r>
        <w:rPr>
          <w:rFonts w:ascii="宋体" w:eastAsia="宋体" w:hAnsi="宋体" w:cs="宋体"/>
        </w:rPr>
        <w:t>对，那就属于视频监控的内容，抓拍。</w:t>
      </w:r>
    </w:p>
    <w:p>
      <w:pPr>
        <w:spacing w:before="240" w:after="240"/>
        <w:rPr>
          <w:rFonts w:ascii="宋体" w:eastAsia="宋体" w:hAnsi="宋体" w:cs="宋体"/>
          <w:sz w:val="24"/>
          <w:szCs w:val="24"/>
        </w:rPr>
      </w:pPr>
      <w:r>
        <w:rPr>
          <w:rFonts w:ascii="宋体" w:eastAsia="宋体" w:hAnsi="宋体" w:cs="宋体"/>
        </w:rPr>
        <w:t>刘文江 43:44</w:t>
      </w:r>
      <w:r>
        <w:rPr>
          <w:rFonts w:ascii="宋体" w:eastAsia="宋体" w:hAnsi="宋体" w:cs="宋体"/>
        </w:rPr>
        <w:br/>
      </w:r>
      <w:r>
        <w:rPr>
          <w:rFonts w:ascii="宋体" w:eastAsia="宋体" w:hAnsi="宋体" w:cs="宋体"/>
        </w:rPr>
        <w:t>就属于视频监控的。</w:t>
      </w:r>
    </w:p>
    <w:p>
      <w:pPr>
        <w:spacing w:before="240" w:after="240"/>
        <w:rPr>
          <w:rFonts w:ascii="宋体" w:eastAsia="宋体" w:hAnsi="宋体" w:cs="宋体"/>
          <w:sz w:val="24"/>
          <w:szCs w:val="24"/>
        </w:rPr>
      </w:pPr>
      <w:r>
        <w:rPr>
          <w:rFonts w:ascii="宋体" w:eastAsia="宋体" w:hAnsi="宋体" w:cs="宋体"/>
        </w:rPr>
        <w:t>Sam 43:47</w:t>
      </w:r>
      <w:r>
        <w:rPr>
          <w:rFonts w:ascii="宋体" w:eastAsia="宋体" w:hAnsi="宋体" w:cs="宋体"/>
        </w:rPr>
        <w:br/>
      </w:r>
      <w:r>
        <w:rPr>
          <w:rFonts w:ascii="宋体" w:eastAsia="宋体" w:hAnsi="宋体" w:cs="宋体"/>
        </w:rPr>
        <w:t>谁跟你去存视频，他哪里存得了那么多兄弟，</w:t>
      </w:r>
    </w:p>
    <w:p>
      <w:pPr>
        <w:spacing w:before="240" w:after="240"/>
        <w:rPr>
          <w:rFonts w:ascii="宋体" w:eastAsia="宋体" w:hAnsi="宋体" w:cs="宋体"/>
          <w:sz w:val="24"/>
          <w:szCs w:val="24"/>
        </w:rPr>
      </w:pPr>
      <w:r>
        <w:rPr>
          <w:rFonts w:ascii="宋体" w:eastAsia="宋体" w:hAnsi="宋体" w:cs="宋体"/>
        </w:rPr>
        <w:t>卓恒/姜为 43:50</w:t>
      </w:r>
      <w:r>
        <w:rPr>
          <w:rFonts w:ascii="宋体" w:eastAsia="宋体" w:hAnsi="宋体" w:cs="宋体"/>
        </w:rPr>
        <w:br/>
      </w:r>
      <w:r>
        <w:rPr>
          <w:rFonts w:ascii="宋体" w:eastAsia="宋体" w:hAnsi="宋体" w:cs="宋体"/>
        </w:rPr>
        <w:t>因为他刚才的。</w:t>
      </w:r>
    </w:p>
    <w:p>
      <w:pPr>
        <w:spacing w:before="240" w:after="240"/>
        <w:rPr>
          <w:rFonts w:ascii="宋体" w:eastAsia="宋体" w:hAnsi="宋体" w:cs="宋体"/>
          <w:sz w:val="24"/>
          <w:szCs w:val="24"/>
        </w:rPr>
      </w:pPr>
      <w:r>
        <w:rPr>
          <w:rFonts w:ascii="宋体" w:eastAsia="宋体" w:hAnsi="宋体" w:cs="宋体"/>
        </w:rPr>
        <w:t>Sam 43:51</w:t>
      </w:r>
      <w:r>
        <w:rPr>
          <w:rFonts w:ascii="宋体" w:eastAsia="宋体" w:hAnsi="宋体" w:cs="宋体"/>
        </w:rPr>
        <w:br/>
      </w:r>
      <w:r>
        <w:rPr>
          <w:rFonts w:ascii="宋体" w:eastAsia="宋体" w:hAnsi="宋体" w:cs="宋体"/>
        </w:rPr>
        <w:t>装备是异常。</w:t>
      </w:r>
    </w:p>
    <w:p>
      <w:pPr>
        <w:spacing w:before="240" w:after="240"/>
        <w:rPr>
          <w:rFonts w:ascii="宋体" w:eastAsia="宋体" w:hAnsi="宋体" w:cs="宋体"/>
          <w:sz w:val="24"/>
          <w:szCs w:val="24"/>
        </w:rPr>
      </w:pPr>
      <w:r>
        <w:rPr>
          <w:rFonts w:ascii="宋体" w:eastAsia="宋体" w:hAnsi="宋体" w:cs="宋体"/>
        </w:rPr>
        <w:t>刘文江 43:53</w:t>
      </w:r>
      <w:r>
        <w:rPr>
          <w:rFonts w:ascii="宋体" w:eastAsia="宋体" w:hAnsi="宋体" w:cs="宋体"/>
        </w:rPr>
        <w:br/>
      </w:r>
      <w:r>
        <w:rPr>
          <w:rFonts w:ascii="宋体" w:eastAsia="宋体" w:hAnsi="宋体" w:cs="宋体"/>
        </w:rPr>
        <w:t>照片，</w:t>
      </w:r>
    </w:p>
    <w:p>
      <w:pPr>
        <w:spacing w:before="240" w:after="240"/>
        <w:rPr>
          <w:rFonts w:ascii="宋体" w:eastAsia="宋体" w:hAnsi="宋体" w:cs="宋体"/>
          <w:sz w:val="24"/>
          <w:szCs w:val="24"/>
        </w:rPr>
      </w:pPr>
      <w:r>
        <w:rPr>
          <w:rFonts w:ascii="宋体" w:eastAsia="宋体" w:hAnsi="宋体" w:cs="宋体"/>
        </w:rPr>
        <w:t>Sam 43:54</w:t>
      </w:r>
      <w:r>
        <w:rPr>
          <w:rFonts w:ascii="宋体" w:eastAsia="宋体" w:hAnsi="宋体" w:cs="宋体"/>
        </w:rPr>
        <w:br/>
      </w:r>
      <w:r>
        <w:rPr>
          <w:rFonts w:ascii="宋体" w:eastAsia="宋体" w:hAnsi="宋体" w:cs="宋体"/>
        </w:rPr>
        <w:t>所以他存的是图片，不会整理存视频的。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或者存了一小段，</w:t>
      </w:r>
    </w:p>
    <w:p>
      <w:pPr>
        <w:spacing w:before="240" w:after="240"/>
        <w:rPr>
          <w:rFonts w:ascii="宋体" w:eastAsia="宋体" w:hAnsi="宋体" w:cs="宋体"/>
          <w:sz w:val="24"/>
          <w:szCs w:val="24"/>
        </w:rPr>
      </w:pPr>
      <w:r>
        <w:rPr>
          <w:rFonts w:ascii="宋体" w:eastAsia="宋体" w:hAnsi="宋体" w:cs="宋体"/>
        </w:rPr>
        <w:t>万凯 44:01</w:t>
      </w:r>
      <w:r>
        <w:rPr>
          <w:rFonts w:ascii="宋体" w:eastAsia="宋体" w:hAnsi="宋体" w:cs="宋体"/>
        </w:rPr>
        <w:br/>
      </w:r>
      <w:r>
        <w:rPr>
          <w:rFonts w:ascii="宋体" w:eastAsia="宋体" w:hAnsi="宋体" w:cs="宋体"/>
        </w:rPr>
        <w:t>认为我们原来做视频抓拍的功能，自动抓拍的功能是当柜门开起来的时候才抓拍，当时我们是做 Etc项目的时候，当时是人家招标要求的一个功能，</w:t>
      </w:r>
    </w:p>
    <w:p>
      <w:pPr>
        <w:spacing w:before="240" w:after="240"/>
        <w:rPr>
          <w:rFonts w:ascii="宋体" w:eastAsia="宋体" w:hAnsi="宋体" w:cs="宋体"/>
          <w:sz w:val="24"/>
          <w:szCs w:val="24"/>
        </w:rPr>
      </w:pPr>
      <w:r>
        <w:rPr>
          <w:rFonts w:ascii="宋体" w:eastAsia="宋体" w:hAnsi="宋体" w:cs="宋体"/>
        </w:rPr>
        <w:t>卓恒/姜为 44:22</w:t>
      </w:r>
      <w:r>
        <w:rPr>
          <w:rFonts w:ascii="宋体" w:eastAsia="宋体" w:hAnsi="宋体" w:cs="宋体"/>
        </w:rPr>
        <w:br/>
      </w:r>
      <w:r>
        <w:rPr>
          <w:rFonts w:ascii="宋体" w:eastAsia="宋体" w:hAnsi="宋体" w:cs="宋体"/>
        </w:rPr>
        <w:t>然后还有 ECU的这个事情，这个是东西是我自己开发的，但是我现在觉得它它不应该是一个产品功能，产品也可配置的产品功能给用户，它应该就是我们把它做好的一个事情。</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用户谁去跟你配这配那配那么多，我觉得这个意思又属于能效成效的一个范畴，</w:t>
      </w:r>
    </w:p>
    <w:p>
      <w:pPr>
        <w:spacing w:before="240" w:after="240"/>
        <w:rPr>
          <w:rFonts w:ascii="宋体" w:eastAsia="宋体" w:hAnsi="宋体" w:cs="宋体"/>
          <w:sz w:val="24"/>
          <w:szCs w:val="24"/>
        </w:rPr>
      </w:pPr>
      <w:r>
        <w:rPr>
          <w:rFonts w:ascii="宋体" w:eastAsia="宋体" w:hAnsi="宋体" w:cs="宋体"/>
        </w:rPr>
        <w:t>刘文江 44:50</w:t>
      </w:r>
      <w:r>
        <w:rPr>
          <w:rFonts w:ascii="宋体" w:eastAsia="宋体" w:hAnsi="宋体" w:cs="宋体"/>
        </w:rPr>
        <w:br/>
      </w:r>
      <w:r>
        <w:rPr>
          <w:rFonts w:ascii="宋体" w:eastAsia="宋体" w:hAnsi="宋体" w:cs="宋体"/>
        </w:rPr>
        <w:t> eco是我说一下它属于一个模块，比如说我们加了 eco这个功能以后，它这些里面的各联动什么的这些模块都打包放进来了。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相当于在我们做界面之前，我们就把这个模块配置好了，配置好了以后，我们可能在界面上我能调出我们当时在底层做的这些东西，然后去配一些东西，你有些数据是要对外去调的，比如说要设高设低，这些是调个界面出来而已，我随时可以调得到的，知道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加个链接过去就行了，</w:t>
      </w:r>
    </w:p>
    <w:p>
      <w:pPr>
        <w:spacing w:before="240" w:after="240"/>
        <w:rPr>
          <w:rFonts w:ascii="宋体" w:eastAsia="宋体" w:hAnsi="宋体" w:cs="宋体"/>
          <w:sz w:val="24"/>
          <w:szCs w:val="24"/>
        </w:rPr>
      </w:pPr>
      <w:r>
        <w:rPr>
          <w:rFonts w:ascii="宋体" w:eastAsia="宋体" w:hAnsi="宋体" w:cs="宋体"/>
        </w:rPr>
        <w:t>卓恒/姜为 45:38</w:t>
      </w:r>
      <w:r>
        <w:rPr>
          <w:rFonts w:ascii="宋体" w:eastAsia="宋体" w:hAnsi="宋体" w:cs="宋体"/>
        </w:rPr>
        <w:br/>
      </w:r>
      <w:r>
        <w:rPr>
          <w:rFonts w:ascii="宋体" w:eastAsia="宋体" w:hAnsi="宋体" w:cs="宋体"/>
        </w:rPr>
        <w:t>怎么说这种东西我们怎么定？在我们的标准化版本里面到底要不要怎么定？</w:t>
      </w:r>
    </w:p>
    <w:p>
      <w:pPr>
        <w:spacing w:before="240" w:after="240"/>
        <w:rPr>
          <w:rFonts w:ascii="宋体" w:eastAsia="宋体" w:hAnsi="宋体" w:cs="宋体"/>
          <w:sz w:val="24"/>
          <w:szCs w:val="24"/>
        </w:rPr>
      </w:pPr>
      <w:r>
        <w:rPr>
          <w:rFonts w:ascii="宋体" w:eastAsia="宋体" w:hAnsi="宋体" w:cs="宋体"/>
        </w:rPr>
        <w:t>万凯 45:45</w:t>
      </w:r>
      <w:r>
        <w:rPr>
          <w:rFonts w:ascii="宋体" w:eastAsia="宋体" w:hAnsi="宋体" w:cs="宋体"/>
        </w:rPr>
        <w:br/>
      </w:r>
      <w:r>
        <w:rPr>
          <w:rFonts w:ascii="宋体" w:eastAsia="宋体" w:hAnsi="宋体" w:cs="宋体"/>
        </w:rPr>
        <w:t>要。不用讨论了，</w:t>
      </w:r>
    </w:p>
    <w:p>
      <w:pPr>
        <w:spacing w:before="240" w:after="240"/>
        <w:rPr>
          <w:rFonts w:ascii="宋体" w:eastAsia="宋体" w:hAnsi="宋体" w:cs="宋体"/>
          <w:sz w:val="24"/>
          <w:szCs w:val="24"/>
        </w:rPr>
      </w:pPr>
      <w:r>
        <w:rPr>
          <w:rFonts w:ascii="宋体" w:eastAsia="宋体" w:hAnsi="宋体" w:cs="宋体"/>
        </w:rPr>
        <w:t>卓恒/姜为 45:48</w:t>
      </w:r>
      <w:r>
        <w:rPr>
          <w:rFonts w:ascii="宋体" w:eastAsia="宋体" w:hAnsi="宋体" w:cs="宋体"/>
        </w:rPr>
        <w:br/>
      </w:r>
      <w:r>
        <w:rPr>
          <w:rFonts w:ascii="宋体" w:eastAsia="宋体" w:hAnsi="宋体" w:cs="宋体"/>
        </w:rPr>
        <w:t>要是它是作为一个单模块，要还是说它在组态里面，所以说。</w:t>
      </w:r>
    </w:p>
    <w:p>
      <w:pPr>
        <w:spacing w:before="240" w:after="240"/>
        <w:rPr>
          <w:rFonts w:ascii="宋体" w:eastAsia="宋体" w:hAnsi="宋体" w:cs="宋体"/>
          <w:sz w:val="24"/>
          <w:szCs w:val="24"/>
        </w:rPr>
      </w:pPr>
      <w:r>
        <w:rPr>
          <w:rFonts w:ascii="宋体" w:eastAsia="宋体" w:hAnsi="宋体" w:cs="宋体"/>
        </w:rPr>
        <w:t>万凯 45:56</w:t>
      </w:r>
      <w:r>
        <w:rPr>
          <w:rFonts w:ascii="宋体" w:eastAsia="宋体" w:hAnsi="宋体" w:cs="宋体"/>
        </w:rPr>
        <w:br/>
      </w:r>
      <w:r>
        <w:rPr>
          <w:rFonts w:ascii="宋体" w:eastAsia="宋体" w:hAnsi="宋体" w:cs="宋体"/>
        </w:rPr>
        <w:t>是一个选配的模块，当我配了eco模块的时候才要，没配就不要。</w:t>
      </w:r>
    </w:p>
    <w:p>
      <w:pPr>
        <w:spacing w:before="240" w:after="240"/>
        <w:rPr>
          <w:rFonts w:ascii="宋体" w:eastAsia="宋体" w:hAnsi="宋体" w:cs="宋体"/>
          <w:sz w:val="24"/>
          <w:szCs w:val="24"/>
        </w:rPr>
      </w:pPr>
      <w:r>
        <w:rPr>
          <w:rFonts w:ascii="宋体" w:eastAsia="宋体" w:hAnsi="宋体" w:cs="宋体"/>
        </w:rPr>
        <w:t>卓恒/姜为 46:05</w:t>
      </w:r>
      <w:r>
        <w:rPr>
          <w:rFonts w:ascii="宋体" w:eastAsia="宋体" w:hAnsi="宋体" w:cs="宋体"/>
        </w:rPr>
        <w:br/>
      </w:r>
      <w:r>
        <w:rPr>
          <w:rFonts w:ascii="宋体" w:eastAsia="宋体" w:hAnsi="宋体" w:cs="宋体"/>
        </w:rPr>
        <w:t>它在组态展示里面，它是专门单独展出来一个模块这样的形式展示对吧？对，我觉得它应该和能效结合在一起去展示一些能效的内容，你。</w:t>
      </w:r>
    </w:p>
    <w:p>
      <w:pPr>
        <w:spacing w:before="240" w:after="240"/>
        <w:rPr>
          <w:rFonts w:ascii="宋体" w:eastAsia="宋体" w:hAnsi="宋体" w:cs="宋体"/>
          <w:sz w:val="24"/>
          <w:szCs w:val="24"/>
        </w:rPr>
      </w:pPr>
      <w:r>
        <w:rPr>
          <w:rFonts w:ascii="宋体" w:eastAsia="宋体" w:hAnsi="宋体" w:cs="宋体"/>
        </w:rPr>
        <w:t>万凯 46:18</w:t>
      </w:r>
      <w:r>
        <w:rPr>
          <w:rFonts w:ascii="宋体" w:eastAsia="宋体" w:hAnsi="宋体" w:cs="宋体"/>
        </w:rPr>
        <w:br/>
      </w:r>
      <w:r>
        <w:rPr>
          <w:rFonts w:ascii="宋体" w:eastAsia="宋体" w:hAnsi="宋体" w:cs="宋体"/>
        </w:rPr>
        <w:t>合到一起都没有问题，我只是告诉你它是个可以选的一个，不是每一个都要的，不是知道吧？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这个意思，</w:t>
      </w:r>
    </w:p>
    <w:p>
      <w:pPr>
        <w:spacing w:before="240" w:after="240"/>
        <w:rPr>
          <w:rFonts w:ascii="宋体" w:eastAsia="宋体" w:hAnsi="宋体" w:cs="宋体"/>
          <w:sz w:val="24"/>
          <w:szCs w:val="24"/>
        </w:rPr>
      </w:pPr>
      <w:r>
        <w:rPr>
          <w:rFonts w:ascii="宋体" w:eastAsia="宋体" w:hAnsi="宋体" w:cs="宋体"/>
        </w:rPr>
        <w:t>卓恒/姜为 46:31</w:t>
      </w:r>
      <w:r>
        <w:rPr>
          <w:rFonts w:ascii="宋体" w:eastAsia="宋体" w:hAnsi="宋体" w:cs="宋体"/>
        </w:rPr>
        <w:br/>
      </w:r>
      <w:r>
        <w:rPr>
          <w:rFonts w:ascii="宋体" w:eastAsia="宋体" w:hAnsi="宋体" w:cs="宋体"/>
        </w:rPr>
        <w:t>可是我们做标准化，我们不是就应该做出来，不要制作这种可选的功能，我们就应该给用户他们要的功能。</w:t>
      </w:r>
    </w:p>
    <w:p>
      <w:pPr>
        <w:spacing w:before="240" w:after="240"/>
        <w:rPr>
          <w:rFonts w:ascii="宋体" w:eastAsia="宋体" w:hAnsi="宋体" w:cs="宋体"/>
          <w:sz w:val="24"/>
          <w:szCs w:val="24"/>
        </w:rPr>
      </w:pPr>
      <w:r>
        <w:rPr>
          <w:rFonts w:ascii="宋体" w:eastAsia="宋体" w:hAnsi="宋体" w:cs="宋体"/>
        </w:rPr>
        <w:t>万凯 46:37</w:t>
      </w:r>
      <w:r>
        <w:rPr>
          <w:rFonts w:ascii="宋体" w:eastAsia="宋体" w:hAnsi="宋体" w:cs="宋体"/>
        </w:rPr>
        <w:br/>
      </w:r>
      <w:r>
        <w:rPr>
          <w:rFonts w:ascii="宋体" w:eastAsia="宋体" w:hAnsi="宋体" w:cs="宋体"/>
        </w:rPr>
        <w:t>我问你一下，我项目配的资产条跟没配资产条的，我资产的页面我要不要隐藏起来，自己想。</w:t>
      </w:r>
    </w:p>
    <w:p>
      <w:pPr>
        <w:spacing w:before="240" w:after="240"/>
        <w:rPr>
          <w:rFonts w:ascii="宋体" w:eastAsia="宋体" w:hAnsi="宋体" w:cs="宋体"/>
          <w:sz w:val="24"/>
          <w:szCs w:val="24"/>
        </w:rPr>
      </w:pPr>
      <w:r>
        <w:rPr>
          <w:rFonts w:ascii="宋体" w:eastAsia="宋体" w:hAnsi="宋体" w:cs="宋体"/>
        </w:rPr>
        <w:t>卓恒/姜为 46:48</w:t>
      </w:r>
      <w:r>
        <w:rPr>
          <w:rFonts w:ascii="宋体" w:eastAsia="宋体" w:hAnsi="宋体" w:cs="宋体"/>
        </w:rPr>
        <w:br/>
      </w:r>
      <w:r>
        <w:rPr>
          <w:rFonts w:ascii="宋体" w:eastAsia="宋体" w:hAnsi="宋体" w:cs="宋体"/>
        </w:rPr>
        <w:t>要么也不是这个意思，这个意思是它应该根据硬件的可插拔选项自动去构成它的软件形态，并不是代表完全定化定死一成不变，而是我定的下来的模块本身不变，但是它本身应该是可以加减的，就跟积木一样。</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积木内就是我们发现积木，比如说eco积木，内部它应该是产品化的，但是有没有积木是科学的。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 Ok好，最后一个问题联动配置联动控制，我发现有一些友商没有这个东西，我不太懂技术，昨天你有没有说法，我不知道我们做联动控制是我们的优势，还是他说不一定要这样实现，如果他没有联动控制的友商他们联动控制是解决实际业务问题的一个工具，它可大可小，它只要能解决你实际的业务产品就可以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有一些友商他们就只有报警这种功能，就是联动控制本身，联动控制说实话，它并不是用户想要的终端功能，而是实现用户想要，比如说它当发生a的时候，他想去控制b这是他的实际的业务场景，所以我更应该倾向于你看有什么实际的业务场景，</w:t>
      </w:r>
    </w:p>
    <w:p>
      <w:pPr>
        <w:spacing w:before="240" w:after="240"/>
        <w:rPr>
          <w:rFonts w:ascii="宋体" w:eastAsia="宋体" w:hAnsi="宋体" w:cs="宋体"/>
          <w:sz w:val="24"/>
          <w:szCs w:val="24"/>
        </w:rPr>
      </w:pPr>
      <w:r>
        <w:rPr>
          <w:rFonts w:ascii="宋体" w:eastAsia="宋体" w:hAnsi="宋体" w:cs="宋体"/>
        </w:rPr>
        <w:t>万凯 48:23</w:t>
      </w:r>
      <w:r>
        <w:rPr>
          <w:rFonts w:ascii="宋体" w:eastAsia="宋体" w:hAnsi="宋体" w:cs="宋体"/>
        </w:rPr>
        <w:br/>
      </w:r>
      <w:r>
        <w:rPr>
          <w:rFonts w:ascii="宋体" w:eastAsia="宋体" w:hAnsi="宋体" w:cs="宋体"/>
        </w:rPr>
        <w:t>实际对，我觉得卓凡说的是对的，我们的联动控制是一个功能性上的一个东西，就是这个东西不是让客户去配的，是我们出厂前就最早的比方说举个例子，打开门我机柜里的LED灯LED灯亮亮了是吧？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这就是一个联动控制，控制不会让客户去使用的，所以我觉得是不是这些东西你的界面上就不应该存在，你就是软件本身就实现了，反正就是这个意思，我是这个意思，可能说的不太清楚。</w:t>
      </w:r>
    </w:p>
    <w:p>
      <w:pPr>
        <w:spacing w:before="240" w:after="240"/>
        <w:rPr>
          <w:rFonts w:ascii="宋体" w:eastAsia="宋体" w:hAnsi="宋体" w:cs="宋体"/>
          <w:sz w:val="24"/>
          <w:szCs w:val="24"/>
        </w:rPr>
      </w:pPr>
      <w:r>
        <w:rPr>
          <w:rFonts w:ascii="宋体" w:eastAsia="宋体" w:hAnsi="宋体" w:cs="宋体"/>
        </w:rPr>
        <w:t>刘文江 49:03</w:t>
      </w:r>
      <w:r>
        <w:rPr>
          <w:rFonts w:ascii="宋体" w:eastAsia="宋体" w:hAnsi="宋体" w:cs="宋体"/>
        </w:rPr>
        <w:br/>
      </w:r>
      <w:r>
        <w:rPr>
          <w:rFonts w:ascii="宋体" w:eastAsia="宋体" w:hAnsi="宋体" w:cs="宋体"/>
        </w:rPr>
        <w:t>对的，我们现在你有一部分联动控制，其实放在里面做完了，根本不需要我们的后台去做，还有一部分主要是涉及到一个报警的控制，相当于一些逻辑控制，比如说当我下面 UPS是发生故障了，我声光要报警，这个是在上层去做的，这些是少不了，或者RGB亮什么灯亮什么颜色，这个也是要在我们的监控主机上去做的，主要是做这一块，其他的倒没有更多的联动控制，包括如果是加了eco模块的时候，我们要去做一些。</w:t>
      </w:r>
    </w:p>
    <w:p>
      <w:pPr>
        <w:spacing w:before="240" w:after="240"/>
        <w:rPr>
          <w:rFonts w:ascii="宋体" w:eastAsia="宋体" w:hAnsi="宋体" w:cs="宋体"/>
          <w:sz w:val="24"/>
          <w:szCs w:val="24"/>
        </w:rPr>
      </w:pPr>
      <w:r>
        <w:rPr>
          <w:rFonts w:ascii="宋体" w:eastAsia="宋体" w:hAnsi="宋体" w:cs="宋体"/>
        </w:rPr>
        <w:t>卓恒/姜为 49:49</w:t>
      </w:r>
      <w:r>
        <w:rPr>
          <w:rFonts w:ascii="宋体" w:eastAsia="宋体" w:hAnsi="宋体" w:cs="宋体"/>
        </w:rPr>
        <w:br/>
      </w:r>
      <w:r>
        <w:rPr>
          <w:rFonts w:ascii="宋体" w:eastAsia="宋体" w:hAnsi="宋体" w:cs="宋体"/>
        </w:rPr>
        <w:t>改动工作的。</w:t>
      </w:r>
    </w:p>
    <w:p>
      <w:pPr>
        <w:spacing w:before="240" w:after="240"/>
        <w:rPr>
          <w:rFonts w:ascii="宋体" w:eastAsia="宋体" w:hAnsi="宋体" w:cs="宋体"/>
          <w:sz w:val="24"/>
          <w:szCs w:val="24"/>
        </w:rPr>
      </w:pPr>
      <w:r>
        <w:rPr>
          <w:rFonts w:ascii="宋体" w:eastAsia="宋体" w:hAnsi="宋体" w:cs="宋体"/>
        </w:rPr>
        <w:t>万凯 49:51</w:t>
      </w:r>
      <w:r>
        <w:rPr>
          <w:rFonts w:ascii="宋体" w:eastAsia="宋体" w:hAnsi="宋体" w:cs="宋体"/>
        </w:rPr>
        <w:br/>
      </w:r>
      <w:r>
        <w:rPr>
          <w:rFonts w:ascii="宋体" w:eastAsia="宋体" w:hAnsi="宋体" w:cs="宋体"/>
        </w:rPr>
        <w:t>老刘我问你一个问题，你在一体化机柜里面把联动控制放到io上去做了你的微模块里面，现在虽然我们也只配了一个iu是不是也是同样的放在那里上面去做？</w:t>
      </w:r>
    </w:p>
    <w:p>
      <w:pPr>
        <w:spacing w:before="240" w:after="240"/>
        <w:rPr>
          <w:rFonts w:ascii="宋体" w:eastAsia="宋体" w:hAnsi="宋体" w:cs="宋体"/>
          <w:sz w:val="24"/>
          <w:szCs w:val="24"/>
        </w:rPr>
      </w:pPr>
      <w:r>
        <w:rPr>
          <w:rFonts w:ascii="宋体" w:eastAsia="宋体" w:hAnsi="宋体" w:cs="宋体"/>
        </w:rPr>
        <w:t>刘文江 50:02</w:t>
      </w:r>
      <w:r>
        <w:rPr>
          <w:rFonts w:ascii="宋体" w:eastAsia="宋体" w:hAnsi="宋体" w:cs="宋体"/>
        </w:rPr>
        <w:br/>
      </w:r>
      <w:r>
        <w:rPr>
          <w:rFonts w:ascii="宋体" w:eastAsia="宋体" w:hAnsi="宋体" w:cs="宋体"/>
        </w:rPr>
        <w:t>对，因为微微模块那一块的硬件产品的话，当时我其实也跟讨论过，因为涉及到分布还是集中，其实我们现在已经是集中了很多东西很复杂，如果是做成在每个天窗上做一个这样的小载体器的话，那成本太高了。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不是成本高可以控，就是说我们可以卖全中国的微模块，大家算一下，一个项目下来100多组微模块，每一组大概20个，20个乘以100 2000多个这样的采集技术出去了，</w:t>
      </w:r>
    </w:p>
    <w:p>
      <w:pPr>
        <w:spacing w:before="240" w:after="240"/>
        <w:rPr>
          <w:rFonts w:ascii="宋体" w:eastAsia="宋体" w:hAnsi="宋体" w:cs="宋体"/>
          <w:sz w:val="24"/>
          <w:szCs w:val="24"/>
        </w:rPr>
      </w:pPr>
      <w:r>
        <w:rPr>
          <w:rFonts w:ascii="宋体" w:eastAsia="宋体" w:hAnsi="宋体" w:cs="宋体"/>
        </w:rPr>
        <w:t>万凯 50:38</w:t>
      </w:r>
      <w:r>
        <w:rPr>
          <w:rFonts w:ascii="宋体" w:eastAsia="宋体" w:hAnsi="宋体" w:cs="宋体"/>
        </w:rPr>
        <w:br/>
      </w:r>
      <w:r>
        <w:rPr>
          <w:rFonts w:ascii="宋体" w:eastAsia="宋体" w:hAnsi="宋体" w:cs="宋体"/>
        </w:rPr>
        <w:t>你卖你没有什么实际的价值，对客户来说，</w:t>
      </w:r>
    </w:p>
    <w:p>
      <w:pPr>
        <w:spacing w:before="240" w:after="240"/>
        <w:rPr>
          <w:rFonts w:ascii="宋体" w:eastAsia="宋体" w:hAnsi="宋体" w:cs="宋体"/>
          <w:sz w:val="24"/>
          <w:szCs w:val="24"/>
        </w:rPr>
      </w:pPr>
      <w:r>
        <w:rPr>
          <w:rFonts w:ascii="宋体" w:eastAsia="宋体" w:hAnsi="宋体" w:cs="宋体"/>
        </w:rPr>
        <w:t>刘文江 50:42</w:t>
      </w:r>
      <w:r>
        <w:rPr>
          <w:rFonts w:ascii="宋体" w:eastAsia="宋体" w:hAnsi="宋体" w:cs="宋体"/>
        </w:rPr>
        <w:br/>
      </w:r>
      <w:r>
        <w:rPr>
          <w:rFonts w:ascii="宋体" w:eastAsia="宋体" w:hAnsi="宋体" w:cs="宋体"/>
        </w:rPr>
        <w:t>有的现场接线简单，现场就并两根线而已，又不是说并n根线对不对？</w:t>
      </w:r>
    </w:p>
    <w:p>
      <w:pPr>
        <w:spacing w:before="240" w:after="240"/>
        <w:rPr>
          <w:rFonts w:ascii="宋体" w:eastAsia="宋体" w:hAnsi="宋体" w:cs="宋体"/>
          <w:sz w:val="24"/>
          <w:szCs w:val="24"/>
        </w:rPr>
      </w:pPr>
      <w:r>
        <w:rPr>
          <w:rFonts w:ascii="宋体" w:eastAsia="宋体" w:hAnsi="宋体" w:cs="宋体"/>
        </w:rPr>
        <w:t>万凯 50:51</w:t>
      </w:r>
      <w:r>
        <w:rPr>
          <w:rFonts w:ascii="宋体" w:eastAsia="宋体" w:hAnsi="宋体" w:cs="宋体"/>
        </w:rPr>
        <w:br/>
      </w:r>
      <w:r>
        <w:rPr>
          <w:rFonts w:ascii="宋体" w:eastAsia="宋体" w:hAnsi="宋体" w:cs="宋体"/>
        </w:rPr>
        <w:t>所以我先问你一下，你先回答我的说的微模块，现在我们的联动的策略是在gu里面做的，还是在iu里面做的？</w:t>
      </w:r>
    </w:p>
    <w:p>
      <w:pPr>
        <w:spacing w:before="240" w:after="240"/>
        <w:rPr>
          <w:rFonts w:ascii="宋体" w:eastAsia="宋体" w:hAnsi="宋体" w:cs="宋体"/>
          <w:sz w:val="24"/>
          <w:szCs w:val="24"/>
        </w:rPr>
      </w:pPr>
      <w:r>
        <w:rPr>
          <w:rFonts w:ascii="宋体" w:eastAsia="宋体" w:hAnsi="宋体" w:cs="宋体"/>
        </w:rPr>
        <w:t>刘文江 51:02</w:t>
      </w:r>
      <w:r>
        <w:rPr>
          <w:rFonts w:ascii="宋体" w:eastAsia="宋体" w:hAnsi="宋体" w:cs="宋体"/>
        </w:rPr>
        <w:br/>
      </w:r>
      <w:r>
        <w:rPr>
          <w:rFonts w:ascii="宋体" w:eastAsia="宋体" w:hAnsi="宋体" w:cs="宋体"/>
        </w:rPr>
        <w:t>没有没做微模块没有没做，有一部分是在天窗控制器里面做的，比如说耳机壁灯的，但是他最终还是要通过LG又来控。它是扫描的，</w:t>
      </w:r>
    </w:p>
    <w:p>
      <w:pPr>
        <w:spacing w:before="240" w:after="240"/>
        <w:rPr>
          <w:rFonts w:ascii="宋体" w:eastAsia="宋体" w:hAnsi="宋体" w:cs="宋体"/>
          <w:sz w:val="24"/>
          <w:szCs w:val="24"/>
        </w:rPr>
      </w:pPr>
      <w:r>
        <w:rPr>
          <w:rFonts w:ascii="宋体" w:eastAsia="宋体" w:hAnsi="宋体" w:cs="宋体"/>
        </w:rPr>
        <w:t>卓恒/姜为 51:23</w:t>
      </w:r>
      <w:r>
        <w:rPr>
          <w:rFonts w:ascii="宋体" w:eastAsia="宋体" w:hAnsi="宋体" w:cs="宋体"/>
        </w:rPr>
        <w:br/>
      </w:r>
      <w:r>
        <w:rPr>
          <w:rFonts w:ascii="宋体" w:eastAsia="宋体" w:hAnsi="宋体" w:cs="宋体"/>
        </w:rPr>
        <w:t>我说一下就是我插一嘴，我说一下我的想法。其实按刚刚才各位的讨论发现一个什么，我们其实大概率是知道用户的场景的它更加清。</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认为的产就是系统的产品的交互面，它更应该是有一堆的我们预制好的联动，他不要去选择开户的关，如果他不够或者是说未来的拓展应该是在家里面去把联动的内容给它配好，然后导到现场去。这种的一个形态按刚才刚才刘工的做法就是你连硬件都可以预知，那软件肯定是可以预知的，就是至于有没有联动控制策略这个一坨就是我们基本上看到这样k可以把这一坨乱七八糟真的不重要。</w:t>
      </w:r>
    </w:p>
    <w:p>
      <w:pPr>
        <w:spacing w:before="240" w:after="240"/>
        <w:rPr>
          <w:rFonts w:ascii="宋体" w:eastAsia="宋体" w:hAnsi="宋体" w:cs="宋体"/>
          <w:sz w:val="24"/>
          <w:szCs w:val="24"/>
        </w:rPr>
      </w:pPr>
      <w:r>
        <w:rPr>
          <w:rFonts w:ascii="宋体" w:eastAsia="宋体" w:hAnsi="宋体" w:cs="宋体"/>
        </w:rPr>
        <w:t>Sam 52:20</w:t>
      </w:r>
      <w:r>
        <w:rPr>
          <w:rFonts w:ascii="宋体" w:eastAsia="宋体" w:hAnsi="宋体" w:cs="宋体"/>
        </w:rPr>
        <w:br/>
      </w:r>
      <w:r>
        <w:rPr>
          <w:rFonts w:ascii="宋体" w:eastAsia="宋体" w:hAnsi="宋体" w:cs="宋体"/>
        </w:rPr>
        <w:t>对，</w:t>
      </w:r>
    </w:p>
    <w:p>
      <w:pPr>
        <w:spacing w:before="240" w:after="240"/>
        <w:rPr>
          <w:rFonts w:ascii="宋体" w:eastAsia="宋体" w:hAnsi="宋体" w:cs="宋体"/>
          <w:sz w:val="24"/>
          <w:szCs w:val="24"/>
        </w:rPr>
      </w:pPr>
      <w:r>
        <w:rPr>
          <w:rFonts w:ascii="宋体" w:eastAsia="宋体" w:hAnsi="宋体" w:cs="宋体"/>
        </w:rPr>
        <w:t>刘文江 52:23</w:t>
      </w:r>
      <w:r>
        <w:rPr>
          <w:rFonts w:ascii="宋体" w:eastAsia="宋体" w:hAnsi="宋体" w:cs="宋体"/>
        </w:rPr>
        <w:br/>
      </w:r>
      <w:r>
        <w:rPr>
          <w:rFonts w:ascii="宋体" w:eastAsia="宋体" w:hAnsi="宋体" w:cs="宋体"/>
        </w:rPr>
        <w:t>是这个意思的作用。所以我们整个连柜跟微模块都有哪些联动需要控制的，我们都很清楚的都知道，只是说我们现在是为了实现这些功能，我们用的是我们的策略来做的，没有通过代码做，知道。</w:t>
      </w:r>
    </w:p>
    <w:p>
      <w:pPr>
        <w:spacing w:before="240" w:after="240"/>
        <w:rPr>
          <w:rFonts w:ascii="宋体" w:eastAsia="宋体" w:hAnsi="宋体" w:cs="宋体"/>
          <w:sz w:val="24"/>
          <w:szCs w:val="24"/>
        </w:rPr>
      </w:pPr>
      <w:r>
        <w:rPr>
          <w:rFonts w:ascii="宋体" w:eastAsia="宋体" w:hAnsi="宋体" w:cs="宋体"/>
        </w:rPr>
        <w:t>卓恒/姜为 52:45</w:t>
      </w:r>
      <w:r>
        <w:rPr>
          <w:rFonts w:ascii="宋体" w:eastAsia="宋体" w:hAnsi="宋体" w:cs="宋体"/>
        </w:rPr>
        <w:br/>
      </w:r>
      <w:r>
        <w:rPr>
          <w:rFonts w:ascii="宋体" w:eastAsia="宋体" w:hAnsi="宋体" w:cs="宋体"/>
        </w:rPr>
        <w:t>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理想的情况下应该是怎么样，</w:t>
      </w:r>
    </w:p>
    <w:p>
      <w:pPr>
        <w:spacing w:before="240" w:after="240"/>
        <w:rPr>
          <w:rFonts w:ascii="宋体" w:eastAsia="宋体" w:hAnsi="宋体" w:cs="宋体"/>
          <w:sz w:val="24"/>
          <w:szCs w:val="24"/>
        </w:rPr>
      </w:pPr>
      <w:r>
        <w:rPr>
          <w:rFonts w:ascii="宋体" w:eastAsia="宋体" w:hAnsi="宋体" w:cs="宋体"/>
        </w:rPr>
        <w:t>刘文江 53:00</w:t>
      </w:r>
      <w:r>
        <w:rPr>
          <w:rFonts w:ascii="宋体" w:eastAsia="宋体" w:hAnsi="宋体" w:cs="宋体"/>
        </w:rPr>
        <w:br/>
      </w:r>
      <w:r>
        <w:rPr>
          <w:rFonts w:ascii="宋体" w:eastAsia="宋体" w:hAnsi="宋体" w:cs="宋体"/>
        </w:rPr>
        <w:t>这都是可以控的，可以做成一个模组，甚至也可以开放出来做活的。</w:t>
      </w:r>
    </w:p>
    <w:p>
      <w:pPr>
        <w:spacing w:before="240" w:after="240"/>
        <w:rPr>
          <w:rFonts w:ascii="宋体" w:eastAsia="宋体" w:hAnsi="宋体" w:cs="宋体"/>
          <w:sz w:val="24"/>
          <w:szCs w:val="24"/>
        </w:rPr>
      </w:pPr>
      <w:r>
        <w:rPr>
          <w:rFonts w:ascii="宋体" w:eastAsia="宋体" w:hAnsi="宋体" w:cs="宋体"/>
        </w:rPr>
        <w:t>卓恒/姜为 53:10</w:t>
      </w:r>
      <w:r>
        <w:rPr>
          <w:rFonts w:ascii="宋体" w:eastAsia="宋体" w:hAnsi="宋体" w:cs="宋体"/>
        </w:rPr>
        <w:br/>
      </w:r>
      <w:r>
        <w:rPr>
          <w:rFonts w:ascii="宋体" w:eastAsia="宋体" w:hAnsi="宋体" w:cs="宋体"/>
        </w:rPr>
        <w:t>理想的情况下，还是做这种联动策略控制，</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让我们公司的人。</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用它得有联动的功能，但是它的产品形态不应该是现在我们那样子。</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看到这个你翻的这些东西，说实话，我是觉得按现在的功能做增减，这个东西是比较蛋疼的，因为它根本就是两种的解决思路，比如说按我刚刚的解决思路，它同样可以实现规模化的联动策略，而且它的功能很明确很简单，越简单的东西它的可靠性越高，它不需要把KTV里面内置那一大坨的一个很复杂的硫酸一就是规则编排引擎全部塞到这个小东西里面来，它可能就是我外部编辑好，我在里面一一段固化的一个比如说录了脚本或者一段固化的代码，我在这个系统里面它只需要去跑，然后你只需要用户的交互很简单，他只要开关比如说我系统里面有100条内置好的联通规则，我当UPS故障的时候我要怎么做，用户他觉得需要更相关，双声光联动他就去开一下就好了，</w:t>
      </w:r>
    </w:p>
    <w:p>
      <w:pPr>
        <w:spacing w:before="240" w:after="240"/>
        <w:rPr>
          <w:rFonts w:ascii="宋体" w:eastAsia="宋体" w:hAnsi="宋体" w:cs="宋体"/>
          <w:sz w:val="24"/>
          <w:szCs w:val="24"/>
        </w:rPr>
      </w:pPr>
      <w:r>
        <w:rPr>
          <w:rFonts w:ascii="宋体" w:eastAsia="宋体" w:hAnsi="宋体" w:cs="宋体"/>
        </w:rPr>
        <w:t>刘文江 54:33</w:t>
      </w:r>
      <w:r>
        <w:rPr>
          <w:rFonts w:ascii="宋体" w:eastAsia="宋体" w:hAnsi="宋体" w:cs="宋体"/>
        </w:rPr>
        <w:br/>
      </w:r>
      <w:r>
        <w:rPr>
          <w:rFonts w:ascii="宋体" w:eastAsia="宋体" w:hAnsi="宋体" w:cs="宋体"/>
        </w:rPr>
        <w:t>是这个意思。</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甚至如果说现在还不确定的话，你把把那种做现在我们的策略直接搞个脚本，比如说加 Java的一个JavaScript的这样的一些简单的脚本，我们在做这个软件的人他就可以去写，其实很简单的，当前面开了就把灯打开这样的一些功能，他就直接写了，就不需要现在一大坨的这种策略来实现，</w:t>
      </w:r>
    </w:p>
    <w:p>
      <w:pPr>
        <w:spacing w:before="240" w:after="240"/>
        <w:rPr>
          <w:rFonts w:ascii="宋体" w:eastAsia="宋体" w:hAnsi="宋体" w:cs="宋体"/>
          <w:sz w:val="24"/>
          <w:szCs w:val="24"/>
        </w:rPr>
      </w:pPr>
      <w:r>
        <w:rPr>
          <w:rFonts w:ascii="宋体" w:eastAsia="宋体" w:hAnsi="宋体" w:cs="宋体"/>
        </w:rPr>
        <w:t>万凯 55:04</w:t>
      </w:r>
      <w:r>
        <w:rPr>
          <w:rFonts w:ascii="宋体" w:eastAsia="宋体" w:hAnsi="宋体" w:cs="宋体"/>
        </w:rPr>
        <w:br/>
      </w:r>
      <w:r>
        <w:rPr>
          <w:rFonts w:ascii="宋体" w:eastAsia="宋体" w:hAnsi="宋体" w:cs="宋体"/>
        </w:rPr>
        <w:t>知道吧？</w:t>
      </w:r>
    </w:p>
    <w:p>
      <w:pPr>
        <w:spacing w:before="240" w:after="240"/>
        <w:rPr>
          <w:rFonts w:ascii="宋体" w:eastAsia="宋体" w:hAnsi="宋体" w:cs="宋体"/>
          <w:sz w:val="24"/>
          <w:szCs w:val="24"/>
        </w:rPr>
      </w:pPr>
      <w:r>
        <w:rPr>
          <w:rFonts w:ascii="宋体" w:eastAsia="宋体" w:hAnsi="宋体" w:cs="宋体"/>
        </w:rPr>
        <w:t>刘文江 55:05</w:t>
      </w:r>
      <w:r>
        <w:rPr>
          <w:rFonts w:ascii="宋体" w:eastAsia="宋体" w:hAnsi="宋体" w:cs="宋体"/>
        </w:rPr>
        <w:br/>
      </w:r>
      <w:r>
        <w:rPr>
          <w:rFonts w:ascii="宋体" w:eastAsia="宋体" w:hAnsi="宋体" w:cs="宋体"/>
        </w:rPr>
        <w:t>这样的话也能给开发减轻很多压力，你不然的话开发要为了这个逻辑策略，天天在那里写单要调，发现问题要调调了又不对，很痛苦的，知道吧？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就把一些功能开放出去，让研发专注于真正的去做我们的平台的一些事情，不要专注于业务层的一些逻辑控制。</w:t>
      </w:r>
    </w:p>
    <w:p>
      <w:pPr>
        <w:spacing w:before="240" w:after="240"/>
        <w:rPr>
          <w:rFonts w:ascii="宋体" w:eastAsia="宋体" w:hAnsi="宋体" w:cs="宋体"/>
          <w:sz w:val="24"/>
          <w:szCs w:val="24"/>
        </w:rPr>
      </w:pPr>
      <w:r>
        <w:rPr>
          <w:rFonts w:ascii="宋体" w:eastAsia="宋体" w:hAnsi="宋体" w:cs="宋体"/>
        </w:rPr>
        <w:t>卓恒/姜为 55:41</w:t>
      </w:r>
      <w:r>
        <w:rPr>
          <w:rFonts w:ascii="宋体" w:eastAsia="宋体" w:hAnsi="宋体" w:cs="宋体"/>
        </w:rPr>
        <w:br/>
      </w:r>
      <w:r>
        <w:rPr>
          <w:rFonts w:ascii="宋体" w:eastAsia="宋体" w:hAnsi="宋体" w:cs="宋体"/>
        </w:rPr>
        <w:t>就是从从短期和中长期来看的话，我觉得最终肯定是我们得从这个产品的角度去思考一些替代方案，</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比如说界面里面的功能很多都是要的，但是你说要不要这个东西大家很难回答，</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当。</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你很刚性的时候，它的业务功能是要的，但是我们希望有一个更加简单的版本可以这么说。</w:t>
      </w:r>
    </w:p>
    <w:p>
      <w:pPr>
        <w:spacing w:before="240" w:after="240"/>
        <w:rPr>
          <w:rFonts w:ascii="宋体" w:eastAsia="宋体" w:hAnsi="宋体" w:cs="宋体"/>
          <w:sz w:val="24"/>
          <w:szCs w:val="24"/>
        </w:rPr>
      </w:pPr>
      <w:r>
        <w:rPr>
          <w:rFonts w:ascii="宋体" w:eastAsia="宋体" w:hAnsi="宋体" w:cs="宋体"/>
        </w:rPr>
        <w:t>刘文江 56:09</w:t>
      </w:r>
      <w:r>
        <w:rPr>
          <w:rFonts w:ascii="宋体" w:eastAsia="宋体" w:hAnsi="宋体" w:cs="宋体"/>
        </w:rPr>
        <w:br/>
      </w:r>
      <w:r>
        <w:rPr>
          <w:rFonts w:ascii="宋体" w:eastAsia="宋体" w:hAnsi="宋体" w:cs="宋体"/>
        </w:rPr>
        <w:t>对，就是这个意思。因为你现在在我们上面去删减，最后想删也不敢删，因为它这个功能要用，是吧？你不删这个系统又庞大了，删可能还删除其他的问题来了。</w:t>
      </w:r>
    </w:p>
    <w:p>
      <w:pPr>
        <w:spacing w:before="240" w:after="240"/>
        <w:rPr>
          <w:rFonts w:ascii="宋体" w:eastAsia="宋体" w:hAnsi="宋体" w:cs="宋体"/>
          <w:sz w:val="24"/>
          <w:szCs w:val="24"/>
        </w:rPr>
      </w:pPr>
      <w:r>
        <w:rPr>
          <w:rFonts w:ascii="宋体" w:eastAsia="宋体" w:hAnsi="宋体" w:cs="宋体"/>
        </w:rPr>
        <w:t>卓恒/姜为 56:28</w:t>
      </w:r>
      <w:r>
        <w:rPr>
          <w:rFonts w:ascii="宋体" w:eastAsia="宋体" w:hAnsi="宋体" w:cs="宋体"/>
        </w:rPr>
        <w:br/>
      </w:r>
      <w:r>
        <w:rPr>
          <w:rFonts w:ascii="宋体" w:eastAsia="宋体" w:hAnsi="宋体" w:cs="宋体"/>
        </w:rPr>
        <w:t>可以这个思路我们可以我和桌上可以再慢慢讨论。</w:t>
      </w:r>
    </w:p>
    <w:p>
      <w:pPr>
        <w:spacing w:before="240" w:after="240"/>
        <w:rPr>
          <w:rFonts w:ascii="宋体" w:eastAsia="宋体" w:hAnsi="宋体" w:cs="宋体"/>
          <w:sz w:val="24"/>
          <w:szCs w:val="24"/>
        </w:rPr>
      </w:pPr>
      <w:r>
        <w:rPr>
          <w:rFonts w:ascii="宋体" w:eastAsia="宋体" w:hAnsi="宋体" w:cs="宋体"/>
        </w:rPr>
        <w:t>刘文江 56:35</w:t>
      </w:r>
      <w:r>
        <w:rPr>
          <w:rFonts w:ascii="宋体" w:eastAsia="宋体" w:hAnsi="宋体" w:cs="宋体"/>
        </w:rPr>
        <w:br/>
      </w:r>
      <w:r>
        <w:rPr>
          <w:rFonts w:ascii="宋体" w:eastAsia="宋体" w:hAnsi="宋体" w:cs="宋体"/>
        </w:rPr>
        <w:t>对，这个思路要调整，其实准备。</w:t>
      </w:r>
    </w:p>
    <w:p>
      <w:pPr>
        <w:spacing w:before="240" w:after="240"/>
        <w:rPr>
          <w:rFonts w:ascii="宋体" w:eastAsia="宋体" w:hAnsi="宋体" w:cs="宋体"/>
          <w:sz w:val="24"/>
          <w:szCs w:val="24"/>
        </w:rPr>
      </w:pPr>
      <w:r>
        <w:rPr>
          <w:rFonts w:ascii="宋体" w:eastAsia="宋体" w:hAnsi="宋体" w:cs="宋体"/>
        </w:rPr>
        <w:t>卓恒/姜为 56:39</w:t>
      </w:r>
      <w:r>
        <w:rPr>
          <w:rFonts w:ascii="宋体" w:eastAsia="宋体" w:hAnsi="宋体" w:cs="宋体"/>
        </w:rPr>
        <w:br/>
      </w:r>
      <w:r>
        <w:rPr>
          <w:rFonts w:ascii="宋体" w:eastAsia="宋体" w:hAnsi="宋体" w:cs="宋体"/>
        </w:rPr>
        <w:t>大概是这样子，我们今天收获也挺多的，下来相当于我觉得可以开始着手去把这个版本设计给出来了。开始画原型是吧？可以了吧？差不多赶紧再把这个功能定一下。</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那行，我理解你还是到不了画圆形的阶段，你还是得给一个再把定下来是吧？我认为是需要给一个故事能把这个故事讲清楚的。我觉得是两个方面，一个是给大家呈现有一个交大家聊的面，另外一个是你也你也得知道这个故事，我说实话这个故事我写出来估计就估计就几个图表，一张p上估计就三四个圈，这一点是你需要去理解的，它内容真的不多。</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Ok。我大概知道。</w:t>
      </w:r>
    </w:p>
    <w:p>
      <w:pPr>
        <w:spacing w:before="240" w:after="240"/>
        <w:rPr>
          <w:rFonts w:ascii="宋体" w:eastAsia="宋体" w:hAnsi="宋体" w:cs="宋体"/>
          <w:sz w:val="24"/>
          <w:szCs w:val="24"/>
        </w:rPr>
      </w:pPr>
      <w:r>
        <w:rPr>
          <w:rFonts w:ascii="宋体" w:eastAsia="宋体" w:hAnsi="宋体" w:cs="宋体"/>
        </w:rPr>
        <w:t>万凯 57:50</w:t>
      </w:r>
      <w:r>
        <w:rPr>
          <w:rFonts w:ascii="宋体" w:eastAsia="宋体" w:hAnsi="宋体" w:cs="宋体"/>
        </w:rPr>
        <w:br/>
      </w:r>
      <w:r>
        <w:rPr>
          <w:rFonts w:ascii="宋体" w:eastAsia="宋体" w:hAnsi="宋体" w:cs="宋体"/>
        </w:rPr>
        <w:t>将来我再补充一个场景，现在我们不是要做边缘算力一体机，包括最近像中兴通讯给我们提的，要把他的网络设备的信息做集成展示，在我们的平台上统一做展示。你看这一块的需求是放在哪个地方，</w:t>
      </w:r>
    </w:p>
    <w:p>
      <w:pPr>
        <w:spacing w:before="240" w:after="240"/>
        <w:rPr>
          <w:rFonts w:ascii="宋体" w:eastAsia="宋体" w:hAnsi="宋体" w:cs="宋体"/>
          <w:sz w:val="24"/>
          <w:szCs w:val="24"/>
        </w:rPr>
      </w:pPr>
      <w:r>
        <w:rPr>
          <w:rFonts w:ascii="宋体" w:eastAsia="宋体" w:hAnsi="宋体" w:cs="宋体"/>
        </w:rPr>
        <w:t>卓恒/姜为 58:08</w:t>
      </w:r>
      <w:r>
        <w:rPr>
          <w:rFonts w:ascii="宋体" w:eastAsia="宋体" w:hAnsi="宋体" w:cs="宋体"/>
        </w:rPr>
        <w:br/>
      </w:r>
      <w:r>
        <w:rPr>
          <w:rFonts w:ascii="宋体" w:eastAsia="宋体" w:hAnsi="宋体" w:cs="宋体"/>
        </w:rPr>
        <w:t>哪个。</w:t>
      </w:r>
    </w:p>
    <w:p>
      <w:pPr>
        <w:spacing w:before="240" w:after="240"/>
        <w:rPr>
          <w:rFonts w:ascii="宋体" w:eastAsia="宋体" w:hAnsi="宋体" w:cs="宋体"/>
          <w:sz w:val="24"/>
          <w:szCs w:val="24"/>
        </w:rPr>
      </w:pPr>
      <w:r>
        <w:rPr>
          <w:rFonts w:ascii="宋体" w:eastAsia="宋体" w:hAnsi="宋体" w:cs="宋体"/>
        </w:rPr>
        <w:t>万凯 58:09</w:t>
      </w:r>
      <w:r>
        <w:rPr>
          <w:rFonts w:ascii="宋体" w:eastAsia="宋体" w:hAnsi="宋体" w:cs="宋体"/>
        </w:rPr>
        <w:br/>
      </w:r>
      <w:r>
        <w:rPr>
          <w:rFonts w:ascii="宋体" w:eastAsia="宋体" w:hAnsi="宋体" w:cs="宋体"/>
        </w:rPr>
        <w:t>肯定也是必要的，当时。</w:t>
      </w:r>
    </w:p>
    <w:p>
      <w:pPr>
        <w:spacing w:before="240" w:after="240"/>
        <w:rPr>
          <w:rFonts w:ascii="宋体" w:eastAsia="宋体" w:hAnsi="宋体" w:cs="宋体"/>
          <w:sz w:val="24"/>
          <w:szCs w:val="24"/>
        </w:rPr>
      </w:pPr>
      <w:r>
        <w:rPr>
          <w:rFonts w:ascii="宋体" w:eastAsia="宋体" w:hAnsi="宋体" w:cs="宋体"/>
        </w:rPr>
        <w:t>卓恒/姜为 58:11</w:t>
      </w:r>
      <w:r>
        <w:rPr>
          <w:rFonts w:ascii="宋体" w:eastAsia="宋体" w:hAnsi="宋体" w:cs="宋体"/>
        </w:rPr>
        <w:br/>
      </w:r>
      <w:r>
        <w:rPr>
          <w:rFonts w:ascii="宋体" w:eastAsia="宋体" w:hAnsi="宋体" w:cs="宋体"/>
        </w:rPr>
        <w:t>还没听说过这个。</w:t>
      </w:r>
    </w:p>
    <w:p>
      <w:pPr>
        <w:spacing w:before="240" w:after="240"/>
        <w:rPr>
          <w:rFonts w:ascii="宋体" w:eastAsia="宋体" w:hAnsi="宋体" w:cs="宋体"/>
          <w:sz w:val="24"/>
          <w:szCs w:val="24"/>
        </w:rPr>
      </w:pPr>
      <w:r>
        <w:rPr>
          <w:rFonts w:ascii="宋体" w:eastAsia="宋体" w:hAnsi="宋体" w:cs="宋体"/>
        </w:rPr>
        <w:t>刘文江 58:12</w:t>
      </w:r>
      <w:r>
        <w:rPr>
          <w:rFonts w:ascii="宋体" w:eastAsia="宋体" w:hAnsi="宋体" w:cs="宋体"/>
        </w:rPr>
        <w:br/>
      </w:r>
      <w:r>
        <w:rPr>
          <w:rFonts w:ascii="宋体" w:eastAsia="宋体" w:hAnsi="宋体" w:cs="宋体"/>
        </w:rPr>
        <w:t>对，这一块我建议这么放，就是把它当做一个智能设备接入进来，因为它只是展示，没有要求我们去做控制什么的，如果要求做控制的话，我就把这个模块扩大了，扩大一点，一个是底层数据读取，然后底最终就是数据展示。</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就这两个功能，如果说他要分析，我们就再加个分析功能就行了，</w:t>
      </w:r>
    </w:p>
    <w:p>
      <w:pPr>
        <w:spacing w:before="240" w:after="240"/>
        <w:rPr>
          <w:rFonts w:ascii="宋体" w:eastAsia="宋体" w:hAnsi="宋体" w:cs="宋体"/>
          <w:sz w:val="24"/>
          <w:szCs w:val="24"/>
        </w:rPr>
      </w:pPr>
      <w:r>
        <w:rPr>
          <w:rFonts w:ascii="宋体" w:eastAsia="宋体" w:hAnsi="宋体" w:cs="宋体"/>
        </w:rPr>
        <w:t>卓恒/姜为 58:40</w:t>
      </w:r>
      <w:r>
        <w:rPr>
          <w:rFonts w:ascii="宋体" w:eastAsia="宋体" w:hAnsi="宋体" w:cs="宋体"/>
        </w:rPr>
        <w:br/>
      </w:r>
      <w:r>
        <w:rPr>
          <w:rFonts w:ascii="宋体" w:eastAsia="宋体" w:hAnsi="宋体" w:cs="宋体"/>
        </w:rPr>
        <w:t>这个就当普通的敦煌设备接就可以了，他网络设备都是很标准的，SMT他很标准的SMT协议来的，都跟我们接的设备没啥区别，只是说展示给到用户的交接面不一样。</w:t>
      </w:r>
    </w:p>
    <w:p>
      <w:pPr>
        <w:spacing w:before="240" w:after="240"/>
        <w:rPr>
          <w:rFonts w:ascii="宋体" w:eastAsia="宋体" w:hAnsi="宋体" w:cs="宋体"/>
          <w:sz w:val="24"/>
          <w:szCs w:val="24"/>
        </w:rPr>
      </w:pPr>
      <w:r>
        <w:rPr>
          <w:rFonts w:ascii="宋体" w:eastAsia="宋体" w:hAnsi="宋体" w:cs="宋体"/>
        </w:rPr>
        <w:t>刘文江 58:54</w:t>
      </w:r>
      <w:r>
        <w:rPr>
          <w:rFonts w:ascii="宋体" w:eastAsia="宋体" w:hAnsi="宋体" w:cs="宋体"/>
        </w:rPr>
        <w:br/>
      </w:r>
      <w:r>
        <w:rPr>
          <w:rFonts w:ascii="宋体" w:eastAsia="宋体" w:hAnsi="宋体" w:cs="宋体"/>
        </w:rPr>
        <w:t>对，我们就给它分几个类展示放在界面上，这样就简单一点，也不用花花太多的精力，主要的精力就是在驱动上面，</w:t>
      </w:r>
    </w:p>
    <w:p>
      <w:pPr>
        <w:spacing w:before="240" w:after="240"/>
        <w:rPr>
          <w:rFonts w:ascii="宋体" w:eastAsia="宋体" w:hAnsi="宋体" w:cs="宋体"/>
          <w:sz w:val="24"/>
          <w:szCs w:val="24"/>
        </w:rPr>
      </w:pPr>
      <w:r>
        <w:rPr>
          <w:rFonts w:ascii="宋体" w:eastAsia="宋体" w:hAnsi="宋体" w:cs="宋体"/>
        </w:rPr>
        <w:t>卓恒/姜为 59:09</w:t>
      </w:r>
      <w:r>
        <w:rPr>
          <w:rFonts w:ascii="宋体" w:eastAsia="宋体" w:hAnsi="宋体" w:cs="宋体"/>
        </w:rPr>
        <w:br/>
      </w:r>
      <w:r>
        <w:rPr>
          <w:rFonts w:ascii="宋体" w:eastAsia="宋体" w:hAnsi="宋体" w:cs="宋体"/>
        </w:rPr>
        <w:t>好我下来再了解一下有什么展示需求对吧？行，看大家还有没有什么，</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你明天做什么，我们下周是每天讨论一次，明天做什么，</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明天做这个用户故事，</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哪一个用户故事。</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施工的，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不是就是你要输出明确一下，明天你要讨论的内容，然后大家也可以提前想一下，不然的话你这个时间拖得太久了。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对搞清晰一点，喂。</w:t>
      </w:r>
    </w:p>
    <w:p>
      <w:pPr>
        <w:spacing w:before="240" w:after="240"/>
        <w:rPr>
          <w:rFonts w:ascii="宋体" w:eastAsia="宋体" w:hAnsi="宋体" w:cs="宋体"/>
          <w:sz w:val="24"/>
          <w:szCs w:val="24"/>
        </w:rPr>
      </w:pPr>
      <w:r>
        <w:rPr>
          <w:rFonts w:ascii="宋体" w:eastAsia="宋体" w:hAnsi="宋体" w:cs="宋体"/>
        </w:rPr>
        <w:t>刘文江 59:47</w:t>
      </w:r>
      <w:r>
        <w:rPr>
          <w:rFonts w:ascii="宋体" w:eastAsia="宋体" w:hAnsi="宋体" w:cs="宋体"/>
        </w:rPr>
        <w:br/>
      </w:r>
      <w:r>
        <w:rPr>
          <w:rFonts w:ascii="宋体" w:eastAsia="宋体" w:hAnsi="宋体" w:cs="宋体"/>
        </w:rPr>
        <w:t>蒋伟你要做明天应该是做讲整个产品的一个故事，我为什么要做这个产品，这个产品能给我们哪些人带来哪些效率？要求太。</w:t>
      </w:r>
    </w:p>
    <w:p>
      <w:pPr>
        <w:spacing w:before="240" w:after="240"/>
        <w:rPr>
          <w:rFonts w:ascii="宋体" w:eastAsia="宋体" w:hAnsi="宋体" w:cs="宋体"/>
          <w:sz w:val="24"/>
          <w:szCs w:val="24"/>
        </w:rPr>
      </w:pPr>
      <w:r>
        <w:rPr>
          <w:rFonts w:ascii="宋体" w:eastAsia="宋体" w:hAnsi="宋体" w:cs="宋体"/>
        </w:rPr>
        <w:t>卓恒/姜为 59:59</w:t>
      </w:r>
      <w:r>
        <w:rPr>
          <w:rFonts w:ascii="宋体" w:eastAsia="宋体" w:hAnsi="宋体" w:cs="宋体"/>
        </w:rPr>
        <w:br/>
      </w:r>
      <w:r>
        <w:rPr>
          <w:rFonts w:ascii="宋体" w:eastAsia="宋体" w:hAnsi="宋体" w:cs="宋体"/>
        </w:rPr>
        <w:t>高了，</w:t>
      </w:r>
    </w:p>
    <w:p>
      <w:pPr>
        <w:spacing w:before="240" w:after="240"/>
        <w:rPr>
          <w:rFonts w:ascii="宋体" w:eastAsia="宋体" w:hAnsi="宋体" w:cs="宋体"/>
          <w:sz w:val="24"/>
          <w:szCs w:val="24"/>
        </w:rPr>
      </w:pPr>
      <w:r>
        <w:rPr>
          <w:rFonts w:ascii="宋体" w:eastAsia="宋体" w:hAnsi="宋体" w:cs="宋体"/>
        </w:rPr>
        <w:t>刘文江 01:00:00</w:t>
      </w:r>
      <w:r>
        <w:rPr>
          <w:rFonts w:ascii="宋体" w:eastAsia="宋体" w:hAnsi="宋体" w:cs="宋体"/>
        </w:rPr>
        <w:br/>
      </w:r>
      <w:r>
        <w:rPr>
          <w:rFonts w:ascii="宋体" w:eastAsia="宋体" w:hAnsi="宋体" w:cs="宋体"/>
        </w:rPr>
        <w:t>能给我们我们的投标竞争带来一些什么样的得分？应该是讲这种事情讲完了，然后再次细化，比如说我到这一个界面，我会更专注于哪一块的工作去做。</w:t>
      </w:r>
    </w:p>
    <w:p>
      <w:pPr>
        <w:spacing w:before="240" w:after="240"/>
        <w:rPr>
          <w:rFonts w:ascii="宋体" w:eastAsia="宋体" w:hAnsi="宋体" w:cs="宋体"/>
          <w:sz w:val="24"/>
          <w:szCs w:val="24"/>
        </w:rPr>
      </w:pPr>
      <w:r>
        <w:rPr>
          <w:rFonts w:ascii="宋体" w:eastAsia="宋体" w:hAnsi="宋体" w:cs="宋体"/>
        </w:rPr>
        <w:t>卓恒/姜为 01:00:22</w:t>
      </w:r>
      <w:r>
        <w:rPr>
          <w:rFonts w:ascii="宋体" w:eastAsia="宋体" w:hAnsi="宋体" w:cs="宋体"/>
        </w:rPr>
        <w:br/>
      </w:r>
      <w:r>
        <w:rPr>
          <w:rFonts w:ascii="宋体" w:eastAsia="宋体" w:hAnsi="宋体" w:cs="宋体"/>
        </w:rPr>
        <w:t>刘工一口吃不了大胖子，但是将来将工一一天来吧。</w:t>
      </w:r>
    </w:p>
    <w:p>
      <w:pPr>
        <w:spacing w:before="240" w:after="240"/>
        <w:rPr>
          <w:rFonts w:ascii="宋体" w:eastAsia="宋体" w:hAnsi="宋体" w:cs="宋体"/>
          <w:sz w:val="24"/>
          <w:szCs w:val="24"/>
        </w:rPr>
      </w:pPr>
      <w:r>
        <w:rPr>
          <w:rFonts w:ascii="宋体" w:eastAsia="宋体" w:hAnsi="宋体" w:cs="宋体"/>
        </w:rPr>
        <w:t>刘文江 01:00:29</w:t>
      </w:r>
      <w:r>
        <w:rPr>
          <w:rFonts w:ascii="宋体" w:eastAsia="宋体" w:hAnsi="宋体" w:cs="宋体"/>
        </w:rPr>
        <w:br/>
      </w:r>
      <w:r>
        <w:rPr>
          <w:rFonts w:ascii="宋体" w:eastAsia="宋体" w:hAnsi="宋体" w:cs="宋体"/>
        </w:rPr>
        <w:t>对，先讲故事，其实今天我们你跟姜维在说的都是在帮你编这个故事的一些场景一些需求。</w:t>
      </w:r>
    </w:p>
    <w:p>
      <w:pPr>
        <w:spacing w:before="240" w:after="240"/>
        <w:rPr>
          <w:rFonts w:ascii="宋体" w:eastAsia="宋体" w:hAnsi="宋体" w:cs="宋体"/>
          <w:sz w:val="24"/>
          <w:szCs w:val="24"/>
        </w:rPr>
      </w:pPr>
      <w:r>
        <w:rPr>
          <w:rFonts w:ascii="宋体" w:eastAsia="宋体" w:hAnsi="宋体" w:cs="宋体"/>
        </w:rPr>
        <w:t>万凯 01:00:42</w:t>
      </w:r>
      <w:r>
        <w:rPr>
          <w:rFonts w:ascii="宋体" w:eastAsia="宋体" w:hAnsi="宋体" w:cs="宋体"/>
        </w:rPr>
        <w:br/>
      </w:r>
      <w:r>
        <w:rPr>
          <w:rFonts w:ascii="宋体" w:eastAsia="宋体" w:hAnsi="宋体" w:cs="宋体"/>
        </w:rPr>
        <w:t>知道吧？</w:t>
      </w:r>
    </w:p>
    <w:p>
      <w:pPr>
        <w:spacing w:before="240" w:after="240"/>
        <w:rPr>
          <w:rFonts w:ascii="宋体" w:eastAsia="宋体" w:hAnsi="宋体" w:cs="宋体"/>
          <w:sz w:val="24"/>
          <w:szCs w:val="24"/>
        </w:rPr>
      </w:pPr>
      <w:r>
        <w:rPr>
          <w:rFonts w:ascii="宋体" w:eastAsia="宋体" w:hAnsi="宋体" w:cs="宋体"/>
        </w:rPr>
        <w:t>卓恒/姜为 01:00:44</w:t>
      </w:r>
      <w:r>
        <w:rPr>
          <w:rFonts w:ascii="宋体" w:eastAsia="宋体" w:hAnsi="宋体" w:cs="宋体"/>
        </w:rPr>
        <w:br/>
      </w:r>
      <w:r>
        <w:rPr>
          <w:rFonts w:ascii="宋体" w:eastAsia="宋体" w:hAnsi="宋体" w:cs="宋体"/>
        </w:rPr>
        <w:t>所以现在就算不出来，也就是不。</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关键的两个点，一个是工程交付的故事，一个工程交互的用户故事，然后一个是客户他们所需要的东西，用户故事，一个是我们运维，最后我们运维给出的用户故事。三个点好吧？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知道你明天出口什么东西吗？你还要明确帮他你对就是这样的话你才能做得下去。</w:t>
      </w:r>
    </w:p>
    <w:p>
      <w:pPr>
        <w:spacing w:before="240" w:after="240"/>
        <w:rPr>
          <w:rFonts w:ascii="宋体" w:eastAsia="宋体" w:hAnsi="宋体" w:cs="宋体"/>
          <w:sz w:val="24"/>
          <w:szCs w:val="24"/>
        </w:rPr>
      </w:pPr>
      <w:r>
        <w:rPr>
          <w:rFonts w:ascii="宋体" w:eastAsia="宋体" w:hAnsi="宋体" w:cs="宋体"/>
        </w:rPr>
        <w:t>万凯 01:01:30</w:t>
      </w:r>
      <w:r>
        <w:rPr>
          <w:rFonts w:ascii="宋体" w:eastAsia="宋体" w:hAnsi="宋体" w:cs="宋体"/>
        </w:rPr>
        <w:br/>
      </w:r>
      <w:r>
        <w:rPr>
          <w:rFonts w:ascii="宋体" w:eastAsia="宋体" w:hAnsi="宋体" w:cs="宋体"/>
        </w:rPr>
        <w:t>三类。</w:t>
      </w:r>
    </w:p>
    <w:p>
      <w:pPr>
        <w:spacing w:before="240" w:after="240"/>
        <w:rPr>
          <w:rFonts w:ascii="宋体" w:eastAsia="宋体" w:hAnsi="宋体" w:cs="宋体"/>
          <w:sz w:val="24"/>
          <w:szCs w:val="24"/>
        </w:rPr>
      </w:pPr>
      <w:r>
        <w:rPr>
          <w:rFonts w:ascii="宋体" w:eastAsia="宋体" w:hAnsi="宋体" w:cs="宋体"/>
        </w:rPr>
        <w:t>卓恒/姜为 01:01:31</w:t>
      </w:r>
      <w:r>
        <w:rPr>
          <w:rFonts w:ascii="宋体" w:eastAsia="宋体" w:hAnsi="宋体" w:cs="宋体"/>
        </w:rPr>
        <w:br/>
      </w:r>
      <w:r>
        <w:rPr>
          <w:rFonts w:ascii="宋体" w:eastAsia="宋体" w:hAnsi="宋体" w:cs="宋体"/>
        </w:rPr>
        <w:t>就是明明天做什么事，输出的内容是什么，输出是什么，</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已经达到了一个上面，马上然后他怎么样？现实。</w:t>
      </w:r>
    </w:p>
    <w:p>
      <w:pPr>
        <w:spacing w:before="240" w:after="240"/>
        <w:rPr>
          <w:rFonts w:ascii="宋体" w:eastAsia="宋体" w:hAnsi="宋体" w:cs="宋体"/>
          <w:sz w:val="24"/>
          <w:szCs w:val="24"/>
        </w:rPr>
      </w:pPr>
      <w:r>
        <w:rPr>
          <w:rFonts w:ascii="宋体" w:eastAsia="宋体" w:hAnsi="宋体" w:cs="宋体"/>
        </w:rPr>
        <w:t>万凯 01:02:19</w:t>
      </w:r>
      <w:r>
        <w:rPr>
          <w:rFonts w:ascii="宋体" w:eastAsia="宋体" w:hAnsi="宋体" w:cs="宋体"/>
        </w:rPr>
        <w:br/>
      </w:r>
      <w:r>
        <w:rPr>
          <w:rFonts w:ascii="宋体" w:eastAsia="宋体" w:hAnsi="宋体" w:cs="宋体"/>
        </w:rPr>
        <w:t>蒋伟我觉得我觉得工程施工的故事就不用讲了，因为我们刚才讲的目的是我们这个产品是插电即用的，你应该是讲工厂调试的故事。</w:t>
      </w:r>
    </w:p>
    <w:p>
      <w:pPr>
        <w:spacing w:before="240" w:after="240"/>
        <w:rPr>
          <w:rFonts w:ascii="宋体" w:eastAsia="宋体" w:hAnsi="宋体" w:cs="宋体"/>
          <w:sz w:val="24"/>
          <w:szCs w:val="24"/>
        </w:rPr>
      </w:pPr>
      <w:r>
        <w:rPr>
          <w:rFonts w:ascii="宋体" w:eastAsia="宋体" w:hAnsi="宋体" w:cs="宋体"/>
        </w:rPr>
        <w:t>刘文江 01:02:32</w:t>
      </w:r>
      <w:r>
        <w:rPr>
          <w:rFonts w:ascii="宋体" w:eastAsia="宋体" w:hAnsi="宋体" w:cs="宋体"/>
        </w:rPr>
        <w:br/>
      </w:r>
      <w:r>
        <w:rPr>
          <w:rFonts w:ascii="宋体" w:eastAsia="宋体" w:hAnsi="宋体" w:cs="宋体"/>
        </w:rPr>
        <w:t>都是一句话就带过了。</w:t>
      </w:r>
    </w:p>
    <w:p>
      <w:pPr>
        <w:spacing w:before="240" w:after="240"/>
        <w:rPr>
          <w:rFonts w:ascii="宋体" w:eastAsia="宋体" w:hAnsi="宋体" w:cs="宋体"/>
          <w:sz w:val="24"/>
          <w:szCs w:val="24"/>
        </w:rPr>
      </w:pPr>
      <w:r>
        <w:rPr>
          <w:rFonts w:ascii="宋体" w:eastAsia="宋体" w:hAnsi="宋体" w:cs="宋体"/>
        </w:rPr>
        <w:t>万凯 01:02:34</w:t>
      </w:r>
      <w:r>
        <w:rPr>
          <w:rFonts w:ascii="宋体" w:eastAsia="宋体" w:hAnsi="宋体" w:cs="宋体"/>
        </w:rPr>
        <w:br/>
      </w:r>
      <w:r>
        <w:rPr>
          <w:rFonts w:ascii="宋体" w:eastAsia="宋体" w:hAnsi="宋体" w:cs="宋体"/>
        </w:rPr>
        <w:t>对，工程部是插电即用。</w:t>
      </w:r>
    </w:p>
    <w:p>
      <w:pPr>
        <w:spacing w:before="240" w:after="240"/>
        <w:rPr>
          <w:rFonts w:ascii="宋体" w:eastAsia="宋体" w:hAnsi="宋体" w:cs="宋体"/>
          <w:sz w:val="24"/>
          <w:szCs w:val="24"/>
        </w:rPr>
      </w:pPr>
      <w:r>
        <w:rPr>
          <w:rFonts w:ascii="宋体" w:eastAsia="宋体" w:hAnsi="宋体" w:cs="宋体"/>
        </w:rPr>
        <w:t>刘文江 01:02:37</w:t>
      </w:r>
      <w:r>
        <w:rPr>
          <w:rFonts w:ascii="宋体" w:eastAsia="宋体" w:hAnsi="宋体" w:cs="宋体"/>
        </w:rPr>
        <w:br/>
      </w:r>
      <w:r>
        <w:rPr>
          <w:rFonts w:ascii="宋体" w:eastAsia="宋体" w:hAnsi="宋体" w:cs="宋体"/>
        </w:rPr>
        <w:t>工厂调试也是一句话带过了，工厂调试我根本不允许它带电了，我不要把它用电了，不让他去做组态，招个普通工人都会调试，</w:t>
      </w:r>
    </w:p>
    <w:p>
      <w:pPr>
        <w:spacing w:before="240" w:after="240"/>
        <w:rPr>
          <w:rFonts w:ascii="宋体" w:eastAsia="宋体" w:hAnsi="宋体" w:cs="宋体"/>
          <w:sz w:val="24"/>
          <w:szCs w:val="24"/>
        </w:rPr>
      </w:pPr>
      <w:r>
        <w:rPr>
          <w:rFonts w:ascii="宋体" w:eastAsia="宋体" w:hAnsi="宋体" w:cs="宋体"/>
        </w:rPr>
        <w:t>万凯 01:02:50</w:t>
      </w:r>
      <w:r>
        <w:rPr>
          <w:rFonts w:ascii="宋体" w:eastAsia="宋体" w:hAnsi="宋体" w:cs="宋体"/>
        </w:rPr>
        <w:br/>
      </w:r>
      <w:r>
        <w:rPr>
          <w:rFonts w:ascii="宋体" w:eastAsia="宋体" w:hAnsi="宋体" w:cs="宋体"/>
        </w:rPr>
        <w:t>还是有些工作要做的，</w:t>
      </w:r>
    </w:p>
    <w:p>
      <w:pPr>
        <w:spacing w:before="240" w:after="240"/>
        <w:rPr>
          <w:rFonts w:ascii="宋体" w:eastAsia="宋体" w:hAnsi="宋体" w:cs="宋体"/>
          <w:sz w:val="24"/>
          <w:szCs w:val="24"/>
        </w:rPr>
      </w:pPr>
      <w:r>
        <w:rPr>
          <w:rFonts w:ascii="宋体" w:eastAsia="宋体" w:hAnsi="宋体" w:cs="宋体"/>
        </w:rPr>
        <w:t>刘文江 01:02:52</w:t>
      </w:r>
      <w:r>
        <w:rPr>
          <w:rFonts w:ascii="宋体" w:eastAsia="宋体" w:hAnsi="宋体" w:cs="宋体"/>
        </w:rPr>
        <w:br/>
      </w:r>
      <w:r>
        <w:rPr>
          <w:rFonts w:ascii="宋体" w:eastAsia="宋体" w:hAnsi="宋体" w:cs="宋体"/>
        </w:rPr>
        <w:t>对，但这个工作就是那种标准化的sop的去做了。</w:t>
      </w:r>
    </w:p>
    <w:p>
      <w:pPr>
        <w:spacing w:before="240" w:after="240"/>
        <w:rPr>
          <w:rFonts w:ascii="宋体" w:eastAsia="宋体" w:hAnsi="宋体" w:cs="宋体"/>
          <w:sz w:val="24"/>
          <w:szCs w:val="24"/>
        </w:rPr>
      </w:pPr>
      <w:r>
        <w:rPr>
          <w:rFonts w:ascii="宋体" w:eastAsia="宋体" w:hAnsi="宋体" w:cs="宋体"/>
        </w:rPr>
        <w:t>万凯 01:02:58</w:t>
      </w:r>
      <w:r>
        <w:rPr>
          <w:rFonts w:ascii="宋体" w:eastAsia="宋体" w:hAnsi="宋体" w:cs="宋体"/>
        </w:rPr>
        <w:br/>
      </w:r>
      <w:r>
        <w:rPr>
          <w:rFonts w:ascii="宋体" w:eastAsia="宋体" w:hAnsi="宋体" w:cs="宋体"/>
        </w:rPr>
        <w:t>他要讲他就是讲这个故事。</w:t>
      </w:r>
    </w:p>
    <w:p>
      <w:pPr>
        <w:spacing w:before="240" w:after="240"/>
        <w:rPr>
          <w:rFonts w:ascii="宋体" w:eastAsia="宋体" w:hAnsi="宋体" w:cs="宋体"/>
          <w:sz w:val="24"/>
          <w:szCs w:val="24"/>
        </w:rPr>
      </w:pPr>
      <w:r>
        <w:rPr>
          <w:rFonts w:ascii="宋体" w:eastAsia="宋体" w:hAnsi="宋体" w:cs="宋体"/>
        </w:rPr>
        <w:t>刘文江 01:03:00</w:t>
      </w:r>
      <w:r>
        <w:rPr>
          <w:rFonts w:ascii="宋体" w:eastAsia="宋体" w:hAnsi="宋体" w:cs="宋体"/>
        </w:rPr>
        <w:br/>
      </w:r>
      <w:r>
        <w:rPr>
          <w:rFonts w:ascii="宋体" w:eastAsia="宋体" w:hAnsi="宋体" w:cs="宋体"/>
        </w:rPr>
        <w:t>就讲，而。</w:t>
      </w:r>
    </w:p>
    <w:p>
      <w:pPr>
        <w:spacing w:before="240" w:after="240"/>
        <w:rPr>
          <w:rFonts w:ascii="宋体" w:eastAsia="宋体" w:hAnsi="宋体" w:cs="宋体"/>
          <w:sz w:val="24"/>
          <w:szCs w:val="24"/>
        </w:rPr>
      </w:pPr>
      <w:r>
        <w:rPr>
          <w:rFonts w:ascii="宋体" w:eastAsia="宋体" w:hAnsi="宋体" w:cs="宋体"/>
        </w:rPr>
        <w:t>万凯 01:03:03</w:t>
      </w:r>
      <w:r>
        <w:rPr>
          <w:rFonts w:ascii="宋体" w:eastAsia="宋体" w:hAnsi="宋体" w:cs="宋体"/>
        </w:rPr>
        <w:br/>
      </w:r>
      <w:r>
        <w:rPr>
          <w:rFonts w:ascii="宋体" w:eastAsia="宋体" w:hAnsi="宋体" w:cs="宋体"/>
        </w:rPr>
        <w:t>不是讲工程现场的调试，工程现场没有调试的，</w:t>
      </w:r>
    </w:p>
    <w:p>
      <w:pPr>
        <w:spacing w:before="240" w:after="240"/>
        <w:rPr>
          <w:rFonts w:ascii="宋体" w:eastAsia="宋体" w:hAnsi="宋体" w:cs="宋体"/>
          <w:sz w:val="24"/>
          <w:szCs w:val="24"/>
        </w:rPr>
      </w:pPr>
      <w:r>
        <w:rPr>
          <w:rFonts w:ascii="宋体" w:eastAsia="宋体" w:hAnsi="宋体" w:cs="宋体"/>
        </w:rPr>
        <w:t>刘文江 01:03:06</w:t>
      </w:r>
      <w:r>
        <w:rPr>
          <w:rFonts w:ascii="宋体" w:eastAsia="宋体" w:hAnsi="宋体" w:cs="宋体"/>
        </w:rPr>
        <w:br/>
      </w:r>
      <w:r>
        <w:rPr>
          <w:rFonts w:ascii="宋体" w:eastAsia="宋体" w:hAnsi="宋体" w:cs="宋体"/>
        </w:rPr>
        <w:t>没有调试他就按照我们思维去看看，看界面看报表了，这。</w:t>
      </w:r>
    </w:p>
    <w:p>
      <w:pPr>
        <w:spacing w:before="240" w:after="240"/>
        <w:rPr>
          <w:rFonts w:ascii="宋体" w:eastAsia="宋体" w:hAnsi="宋体" w:cs="宋体"/>
          <w:sz w:val="24"/>
          <w:szCs w:val="24"/>
        </w:rPr>
      </w:pPr>
      <w:r>
        <w:rPr>
          <w:rFonts w:ascii="宋体" w:eastAsia="宋体" w:hAnsi="宋体" w:cs="宋体"/>
        </w:rPr>
        <w:t>卓恒/姜为 01:03:15</w:t>
      </w:r>
      <w:r>
        <w:rPr>
          <w:rFonts w:ascii="宋体" w:eastAsia="宋体" w:hAnsi="宋体" w:cs="宋体"/>
        </w:rPr>
        <w:br/>
      </w:r>
      <w:r>
        <w:rPr>
          <w:rFonts w:ascii="宋体" w:eastAsia="宋体" w:hAnsi="宋体" w:cs="宋体"/>
        </w:rPr>
        <w:t>两个是一体的，这两个是一体的，从生产安装。</w:t>
      </w:r>
    </w:p>
    <w:p>
      <w:pPr>
        <w:spacing w:before="240" w:after="240"/>
        <w:rPr>
          <w:rFonts w:ascii="宋体" w:eastAsia="宋体" w:hAnsi="宋体" w:cs="宋体"/>
          <w:sz w:val="24"/>
          <w:szCs w:val="24"/>
        </w:rPr>
      </w:pPr>
      <w:r>
        <w:rPr>
          <w:rFonts w:ascii="宋体" w:eastAsia="宋体" w:hAnsi="宋体" w:cs="宋体"/>
        </w:rPr>
        <w:t>刘文江 01:03:18</w:t>
      </w:r>
      <w:r>
        <w:rPr>
          <w:rFonts w:ascii="宋体" w:eastAsia="宋体" w:hAnsi="宋体" w:cs="宋体"/>
        </w:rPr>
        <w:br/>
      </w:r>
      <w:r>
        <w:rPr>
          <w:rFonts w:ascii="宋体" w:eastAsia="宋体" w:hAnsi="宋体" w:cs="宋体"/>
        </w:rPr>
        <w:t>到。</w:t>
      </w:r>
    </w:p>
    <w:p>
      <w:pPr>
        <w:spacing w:before="240" w:after="240"/>
        <w:rPr>
          <w:rFonts w:ascii="宋体" w:eastAsia="宋体" w:hAnsi="宋体" w:cs="宋体"/>
          <w:sz w:val="24"/>
          <w:szCs w:val="24"/>
        </w:rPr>
      </w:pPr>
      <w:r>
        <w:rPr>
          <w:rFonts w:ascii="宋体" w:eastAsia="宋体" w:hAnsi="宋体" w:cs="宋体"/>
        </w:rPr>
        <w:t>卓恒/姜为 01:03:18</w:t>
      </w:r>
      <w:r>
        <w:rPr>
          <w:rFonts w:ascii="宋体" w:eastAsia="宋体" w:hAnsi="宋体" w:cs="宋体"/>
        </w:rPr>
        <w:br/>
      </w:r>
      <w:r>
        <w:rPr>
          <w:rFonts w:ascii="宋体" w:eastAsia="宋体" w:hAnsi="宋体" w:cs="宋体"/>
        </w:rPr>
        <w:t>生产到安装到调试，这三个东西相当于合起来就是工程是这个故事对吧？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w:t>
      </w:r>
    </w:p>
    <w:p>
      <w:pPr>
        <w:spacing w:before="240" w:after="240"/>
        <w:rPr>
          <w:rFonts w:ascii="宋体" w:eastAsia="宋体" w:hAnsi="宋体" w:cs="宋体"/>
          <w:sz w:val="24"/>
          <w:szCs w:val="24"/>
        </w:rPr>
      </w:pPr>
      <w:r>
        <w:rPr>
          <w:rFonts w:ascii="宋体" w:eastAsia="宋体" w:hAnsi="宋体" w:cs="宋体"/>
        </w:rPr>
        <w:t>Sam 01:03:30</w:t>
      </w:r>
      <w:r>
        <w:rPr>
          <w:rFonts w:ascii="宋体" w:eastAsia="宋体" w:hAnsi="宋体" w:cs="宋体"/>
        </w:rPr>
        <w:br/>
      </w:r>
      <w:r>
        <w:rPr>
          <w:rFonts w:ascii="宋体" w:eastAsia="宋体" w:hAnsi="宋体" w:cs="宋体"/>
        </w:rPr>
        <w:t>我跟你们说。</w:t>
      </w:r>
    </w:p>
    <w:p>
      <w:pPr>
        <w:spacing w:before="240" w:after="240"/>
        <w:rPr>
          <w:rFonts w:ascii="宋体" w:eastAsia="宋体" w:hAnsi="宋体" w:cs="宋体"/>
          <w:sz w:val="24"/>
          <w:szCs w:val="24"/>
        </w:rPr>
      </w:pPr>
      <w:r>
        <w:rPr>
          <w:rFonts w:ascii="宋体" w:eastAsia="宋体" w:hAnsi="宋体" w:cs="宋体"/>
        </w:rPr>
        <w:t>刘文江 01:03:37</w:t>
      </w:r>
      <w:r>
        <w:rPr>
          <w:rFonts w:ascii="宋体" w:eastAsia="宋体" w:hAnsi="宋体" w:cs="宋体"/>
        </w:rPr>
        <w:br/>
      </w:r>
      <w:r>
        <w:rPr>
          <w:rFonts w:ascii="宋体" w:eastAsia="宋体" w:hAnsi="宋体" w:cs="宋体"/>
        </w:rPr>
        <w:t>这是第一阶段，第二阶段的故事你都可以。</w:t>
      </w:r>
    </w:p>
    <w:p>
      <w:pPr>
        <w:spacing w:before="240" w:after="240"/>
        <w:rPr>
          <w:rFonts w:ascii="宋体" w:eastAsia="宋体" w:hAnsi="宋体" w:cs="宋体"/>
          <w:sz w:val="24"/>
          <w:szCs w:val="24"/>
        </w:rPr>
      </w:pPr>
      <w:r>
        <w:rPr>
          <w:rFonts w:ascii="宋体" w:eastAsia="宋体" w:hAnsi="宋体" w:cs="宋体"/>
        </w:rPr>
        <w:t>卓恒/姜为 01:03:40</w:t>
      </w:r>
      <w:r>
        <w:rPr>
          <w:rFonts w:ascii="宋体" w:eastAsia="宋体" w:hAnsi="宋体" w:cs="宋体"/>
        </w:rPr>
        <w:br/>
      </w:r>
      <w:r>
        <w:rPr>
          <w:rFonts w:ascii="宋体" w:eastAsia="宋体" w:hAnsi="宋体" w:cs="宋体"/>
        </w:rPr>
        <w:t>没有我们就一个的来，今天只说明天要能输出的内容，当然你用户的输出的是什么内容什么形式，</w:t>
      </w:r>
    </w:p>
    <w:p>
      <w:pPr>
        <w:spacing w:before="240" w:after="240"/>
        <w:rPr>
          <w:rFonts w:ascii="宋体" w:eastAsia="宋体" w:hAnsi="宋体" w:cs="宋体"/>
          <w:sz w:val="24"/>
          <w:szCs w:val="24"/>
        </w:rPr>
      </w:pPr>
      <w:r>
        <w:rPr>
          <w:rFonts w:ascii="宋体" w:eastAsia="宋体" w:hAnsi="宋体" w:cs="宋体"/>
        </w:rPr>
        <w:t>刘文江 01:03:58</w:t>
      </w:r>
      <w:r>
        <w:rPr>
          <w:rFonts w:ascii="宋体" w:eastAsia="宋体" w:hAnsi="宋体" w:cs="宋体"/>
        </w:rPr>
        <w:br/>
      </w:r>
      <w:r>
        <w:rPr>
          <w:rFonts w:ascii="宋体" w:eastAsia="宋体" w:hAnsi="宋体" w:cs="宋体"/>
        </w:rPr>
        <w:t>文字加。</w:t>
      </w:r>
    </w:p>
    <w:p>
      <w:pPr>
        <w:spacing w:before="240" w:after="240"/>
        <w:rPr>
          <w:rFonts w:ascii="宋体" w:eastAsia="宋体" w:hAnsi="宋体" w:cs="宋体"/>
          <w:sz w:val="24"/>
          <w:szCs w:val="24"/>
        </w:rPr>
      </w:pPr>
      <w:r>
        <w:rPr>
          <w:rFonts w:ascii="宋体" w:eastAsia="宋体" w:hAnsi="宋体" w:cs="宋体"/>
        </w:rPr>
        <w:t>万凯 01:04:00</w:t>
      </w:r>
      <w:r>
        <w:rPr>
          <w:rFonts w:ascii="宋体" w:eastAsia="宋体" w:hAnsi="宋体" w:cs="宋体"/>
        </w:rPr>
        <w:br/>
      </w:r>
      <w:r>
        <w:rPr>
          <w:rFonts w:ascii="宋体" w:eastAsia="宋体" w:hAnsi="宋体" w:cs="宋体"/>
        </w:rPr>
        <w:t>图形输入是啥？是PPT还是word文档还是什么？</w:t>
      </w:r>
    </w:p>
    <w:p>
      <w:pPr>
        <w:spacing w:before="240" w:after="240"/>
        <w:rPr>
          <w:rFonts w:ascii="宋体" w:eastAsia="宋体" w:hAnsi="宋体" w:cs="宋体"/>
          <w:sz w:val="24"/>
          <w:szCs w:val="24"/>
        </w:rPr>
      </w:pPr>
      <w:r>
        <w:rPr>
          <w:rFonts w:ascii="宋体" w:eastAsia="宋体" w:hAnsi="宋体" w:cs="宋体"/>
        </w:rPr>
        <w:t>卓恒/姜为 01:04:05</w:t>
      </w:r>
      <w:r>
        <w:rPr>
          <w:rFonts w:ascii="宋体" w:eastAsia="宋体" w:hAnsi="宋体" w:cs="宋体"/>
        </w:rPr>
        <w:br/>
      </w:r>
      <w:r>
        <w:rPr>
          <w:rFonts w:ascii="宋体" w:eastAsia="宋体" w:hAnsi="宋体" w:cs="宋体"/>
        </w:rPr>
        <w:t>怎么讲述你用户的输出是什么？</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就是内容吗？</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内容就是内容什么？格式。</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新产品。</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对产品的我。</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觉得得。</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明白，然后爱你的案例完成工作一号了，就是说也不这么去做这个事情。行，就是核心人力资源。对数学这里，然后要不发一下，因为其实他们就可以发现他公安承诺绝对的广泛，不管这个案子谢谢，谁知就是说你平时他是在于你觉得或者但是到时候看看你要我就不会在这里。你。</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使用流程怎么是鱼骨图呈现呢？如果是按照你说的话，新产品的使用流程可以不是用鱼骨图呈现使用流程吗？</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形式可以再看。</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不是你就给你明确掉，明确你就明天要输出这些任务，大家基于这个事项进行讨论，</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来什么证明？</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第一句话有没有问题？王凯、刘文佳或者朱恒新产品的使用流程，完成目标任务的方式，这个是啥呢？这段输出物是什么？</w:t>
      </w:r>
    </w:p>
    <w:p>
      <w:pPr>
        <w:spacing w:before="240" w:after="240"/>
        <w:rPr>
          <w:rFonts w:ascii="宋体" w:eastAsia="宋体" w:hAnsi="宋体" w:cs="宋体"/>
          <w:sz w:val="24"/>
          <w:szCs w:val="24"/>
        </w:rPr>
      </w:pPr>
      <w:r>
        <w:rPr>
          <w:rFonts w:ascii="宋体" w:eastAsia="宋体" w:hAnsi="宋体" w:cs="宋体"/>
        </w:rPr>
        <w:t>刘文江 01:06:17</w:t>
      </w:r>
      <w:r>
        <w:rPr>
          <w:rFonts w:ascii="宋体" w:eastAsia="宋体" w:hAnsi="宋体" w:cs="宋体"/>
        </w:rPr>
        <w:br/>
      </w:r>
      <w:r>
        <w:rPr>
          <w:rFonts w:ascii="宋体" w:eastAsia="宋体" w:hAnsi="宋体" w:cs="宋体"/>
        </w:rPr>
        <w:t>姜维新产品那是哪个的新产品给谁做的，所以说你这个定位就不对。云基连柜和微模块监控产品的开发流程，或者甚至是其他的不叫使用流程，使用的话根本不是在明天讲，</w:t>
      </w:r>
    </w:p>
    <w:p>
      <w:pPr>
        <w:spacing w:before="240" w:after="240"/>
        <w:rPr>
          <w:rFonts w:ascii="宋体" w:eastAsia="宋体" w:hAnsi="宋体" w:cs="宋体"/>
          <w:sz w:val="24"/>
          <w:szCs w:val="24"/>
        </w:rPr>
      </w:pPr>
      <w:r>
        <w:rPr>
          <w:rFonts w:ascii="宋体" w:eastAsia="宋体" w:hAnsi="宋体" w:cs="宋体"/>
        </w:rPr>
        <w:t>卓恒/姜为 01:06:41</w:t>
      </w:r>
      <w:r>
        <w:rPr>
          <w:rFonts w:ascii="宋体" w:eastAsia="宋体" w:hAnsi="宋体" w:cs="宋体"/>
        </w:rPr>
        <w:br/>
      </w:r>
      <w:r>
        <w:rPr>
          <w:rFonts w:ascii="宋体" w:eastAsia="宋体" w:hAnsi="宋体" w:cs="宋体"/>
        </w:rPr>
        <w:t>包括使用。</w:t>
      </w:r>
    </w:p>
    <w:p>
      <w:pPr>
        <w:spacing w:before="240" w:after="240"/>
        <w:rPr>
          <w:rFonts w:ascii="宋体" w:eastAsia="宋体" w:hAnsi="宋体" w:cs="宋体"/>
          <w:sz w:val="24"/>
          <w:szCs w:val="24"/>
        </w:rPr>
      </w:pPr>
      <w:r>
        <w:rPr>
          <w:rFonts w:ascii="宋体" w:eastAsia="宋体" w:hAnsi="宋体" w:cs="宋体"/>
        </w:rPr>
        <w:t>刘文江 01:06:43</w:t>
      </w:r>
      <w:r>
        <w:rPr>
          <w:rFonts w:ascii="宋体" w:eastAsia="宋体" w:hAnsi="宋体" w:cs="宋体"/>
        </w:rPr>
        <w:br/>
      </w:r>
      <w:r>
        <w:rPr>
          <w:rFonts w:ascii="宋体" w:eastAsia="宋体" w:hAnsi="宋体" w:cs="宋体"/>
        </w:rPr>
        <w:t>场景都可以。</w:t>
      </w:r>
    </w:p>
    <w:p>
      <w:pPr>
        <w:spacing w:before="240" w:after="240"/>
        <w:rPr>
          <w:rFonts w:ascii="宋体" w:eastAsia="宋体" w:hAnsi="宋体" w:cs="宋体"/>
          <w:sz w:val="24"/>
          <w:szCs w:val="24"/>
        </w:rPr>
      </w:pPr>
      <w:r>
        <w:rPr>
          <w:rFonts w:ascii="宋体" w:eastAsia="宋体" w:hAnsi="宋体" w:cs="宋体"/>
        </w:rPr>
        <w:t>卓恒/姜为 01:07:01</w:t>
      </w:r>
      <w:r>
        <w:rPr>
          <w:rFonts w:ascii="宋体" w:eastAsia="宋体" w:hAnsi="宋体" w:cs="宋体"/>
        </w:rPr>
        <w:br/>
      </w:r>
      <w:r>
        <w:rPr>
          <w:rFonts w:ascii="宋体" w:eastAsia="宋体" w:hAnsi="宋体" w:cs="宋体"/>
        </w:rPr>
        <w:t>你不要忘了是不好？</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第二点，你。</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说的第一点，你的输出物到底是什么？</w:t>
      </w:r>
    </w:p>
    <w:p>
      <w:pPr>
        <w:spacing w:before="240" w:after="240"/>
        <w:rPr>
          <w:rFonts w:ascii="宋体" w:eastAsia="宋体" w:hAnsi="宋体" w:cs="宋体"/>
          <w:sz w:val="24"/>
          <w:szCs w:val="24"/>
        </w:rPr>
      </w:pPr>
      <w:r>
        <w:rPr>
          <w:rFonts w:ascii="宋体" w:eastAsia="宋体" w:hAnsi="宋体" w:cs="宋体"/>
        </w:rPr>
        <w:t>Sam 01:07:29</w:t>
      </w:r>
      <w:r>
        <w:rPr>
          <w:rFonts w:ascii="宋体" w:eastAsia="宋体" w:hAnsi="宋体" w:cs="宋体"/>
        </w:rPr>
        <w:br/>
      </w:r>
      <w:r>
        <w:rPr>
          <w:rFonts w:ascii="宋体" w:eastAsia="宋体" w:hAnsi="宋体" w:cs="宋体"/>
        </w:rPr>
        <w:t>文档可不可以。</w:t>
      </w:r>
    </w:p>
    <w:p>
      <w:pPr>
        <w:spacing w:before="240" w:after="240"/>
        <w:rPr>
          <w:rFonts w:ascii="宋体" w:eastAsia="宋体" w:hAnsi="宋体" w:cs="宋体"/>
          <w:sz w:val="24"/>
          <w:szCs w:val="24"/>
        </w:rPr>
      </w:pPr>
      <w:r>
        <w:rPr>
          <w:rFonts w:ascii="宋体" w:eastAsia="宋体" w:hAnsi="宋体" w:cs="宋体"/>
        </w:rPr>
        <w:t>卓恒/姜为 01:07:36</w:t>
      </w:r>
      <w:r>
        <w:rPr>
          <w:rFonts w:ascii="宋体" w:eastAsia="宋体" w:hAnsi="宋体" w:cs="宋体"/>
        </w:rPr>
        <w:br/>
      </w:r>
      <w:r>
        <w:rPr>
          <w:rFonts w:ascii="宋体" w:eastAsia="宋体" w:hAnsi="宋体" w:cs="宋体"/>
        </w:rPr>
        <w:t>输出形式还是输出内容？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形式及内容吗？形式及内容这是大家交流的基础，明天不能是再对着 Ppt再讲了，你写完之后就要在群里面发出来，大家都自己也可以看，突出什么文档，文档内容是怎么描述，这个文档内容怎么写，文章怎么写，你举尝试的几个例子，</w:t>
      </w:r>
    </w:p>
    <w:p>
      <w:pPr>
        <w:spacing w:before="240" w:after="240"/>
        <w:rPr>
          <w:rFonts w:ascii="宋体" w:eastAsia="宋体" w:hAnsi="宋体" w:cs="宋体"/>
          <w:sz w:val="24"/>
          <w:szCs w:val="24"/>
        </w:rPr>
      </w:pPr>
      <w:r>
        <w:rPr>
          <w:rFonts w:ascii="宋体" w:eastAsia="宋体" w:hAnsi="宋体" w:cs="宋体"/>
        </w:rPr>
        <w:t>万凯 01:08:16</w:t>
      </w:r>
      <w:r>
        <w:rPr>
          <w:rFonts w:ascii="宋体" w:eastAsia="宋体" w:hAnsi="宋体" w:cs="宋体"/>
        </w:rPr>
        <w:br/>
      </w:r>
      <w:r>
        <w:rPr>
          <w:rFonts w:ascii="宋体" w:eastAsia="宋体" w:hAnsi="宋体" w:cs="宋体"/>
        </w:rPr>
        <w:t>比如。</w:t>
      </w:r>
    </w:p>
    <w:p>
      <w:pPr>
        <w:spacing w:before="240" w:after="240"/>
        <w:rPr>
          <w:rFonts w:ascii="宋体" w:eastAsia="宋体" w:hAnsi="宋体" w:cs="宋体"/>
          <w:sz w:val="24"/>
          <w:szCs w:val="24"/>
        </w:rPr>
      </w:pPr>
      <w:r>
        <w:rPr>
          <w:rFonts w:ascii="宋体" w:eastAsia="宋体" w:hAnsi="宋体" w:cs="宋体"/>
        </w:rPr>
        <w:t>卓恒/姜为 01:08:21</w:t>
      </w:r>
      <w:r>
        <w:rPr>
          <w:rFonts w:ascii="宋体" w:eastAsia="宋体" w:hAnsi="宋体" w:cs="宋体"/>
        </w:rPr>
        <w:br/>
      </w:r>
      <w:r>
        <w:rPr>
          <w:rFonts w:ascii="宋体" w:eastAsia="宋体" w:hAnsi="宋体" w:cs="宋体"/>
        </w:rPr>
        <w:t>在。</w:t>
      </w:r>
    </w:p>
    <w:p>
      <w:pPr>
        <w:spacing w:before="240" w:after="240"/>
        <w:rPr>
          <w:rFonts w:ascii="宋体" w:eastAsia="宋体" w:hAnsi="宋体" w:cs="宋体"/>
          <w:sz w:val="24"/>
          <w:szCs w:val="24"/>
        </w:rPr>
      </w:pPr>
      <w:r>
        <w:rPr>
          <w:rFonts w:ascii="宋体" w:eastAsia="宋体" w:hAnsi="宋体" w:cs="宋体"/>
        </w:rPr>
        <w:t>万凯 01:08:26</w:t>
      </w:r>
      <w:r>
        <w:rPr>
          <w:rFonts w:ascii="宋体" w:eastAsia="宋体" w:hAnsi="宋体" w:cs="宋体"/>
        </w:rPr>
        <w:br/>
      </w:r>
      <w:r>
        <w:rPr>
          <w:rFonts w:ascii="宋体" w:eastAsia="宋体" w:hAnsi="宋体" w:cs="宋体"/>
        </w:rPr>
        <w:t>我们安刚才说的。</w:t>
      </w:r>
    </w:p>
    <w:p>
      <w:pPr>
        <w:spacing w:before="240" w:after="240"/>
        <w:rPr>
          <w:rFonts w:ascii="宋体" w:eastAsia="宋体" w:hAnsi="宋体" w:cs="宋体"/>
          <w:sz w:val="24"/>
          <w:szCs w:val="24"/>
        </w:rPr>
      </w:pPr>
      <w:r>
        <w:rPr>
          <w:rFonts w:ascii="宋体" w:eastAsia="宋体" w:hAnsi="宋体" w:cs="宋体"/>
        </w:rPr>
        <w:t>卓恒/姜为 01:08:30</w:t>
      </w:r>
      <w:r>
        <w:rPr>
          <w:rFonts w:ascii="宋体" w:eastAsia="宋体" w:hAnsi="宋体" w:cs="宋体"/>
        </w:rPr>
        <w:br/>
      </w:r>
      <w:r>
        <w:rPr>
          <w:rFonts w:ascii="宋体" w:eastAsia="宋体" w:hAnsi="宋体" w:cs="宋体"/>
        </w:rPr>
        <w:t>移动接入设备的时候，你要怎么去你接入设备之后会去做什么，然后屏幕上会展示什么内容，好去反馈出来你这个设备接入完成了，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比如说拿接入设备这一个小小场景。</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来说，对。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你在你这个场景里面要完成什么样的目标，然后在我们这样一个新的产品中规划它去完成目标的流程，他要做什么？</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他要插线，然后在屏幕上要显示什么东西，让他知道这个设备接入完成或者。</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失败。</w:t>
      </w:r>
    </w:p>
    <w:p>
      <w:pPr>
        <w:spacing w:before="240" w:after="240"/>
        <w:rPr>
          <w:rFonts w:ascii="宋体" w:eastAsia="宋体" w:hAnsi="宋体" w:cs="宋体"/>
          <w:sz w:val="24"/>
          <w:szCs w:val="24"/>
        </w:rPr>
      </w:pPr>
      <w:r>
        <w:rPr>
          <w:rFonts w:ascii="宋体" w:eastAsia="宋体" w:hAnsi="宋体" w:cs="宋体"/>
        </w:rPr>
        <w:t>Sam 01:09:16</w:t>
      </w:r>
      <w:r>
        <w:rPr>
          <w:rFonts w:ascii="宋体" w:eastAsia="宋体" w:hAnsi="宋体" w:cs="宋体"/>
        </w:rPr>
        <w:br/>
      </w:r>
      <w:r>
        <w:rPr>
          <w:rFonts w:ascii="宋体" w:eastAsia="宋体" w:hAnsi="宋体" w:cs="宋体"/>
        </w:rPr>
        <w:t>当中，</w:t>
      </w:r>
    </w:p>
    <w:p>
      <w:pPr>
        <w:spacing w:before="240" w:after="240"/>
        <w:rPr>
          <w:rFonts w:ascii="宋体" w:eastAsia="宋体" w:hAnsi="宋体" w:cs="宋体"/>
          <w:sz w:val="24"/>
          <w:szCs w:val="24"/>
        </w:rPr>
      </w:pPr>
      <w:r>
        <w:rPr>
          <w:rFonts w:ascii="宋体" w:eastAsia="宋体" w:hAnsi="宋体" w:cs="宋体"/>
        </w:rPr>
        <w:t>刘文江 01:09:19</w:t>
      </w:r>
      <w:r>
        <w:rPr>
          <w:rFonts w:ascii="宋体" w:eastAsia="宋体" w:hAnsi="宋体" w:cs="宋体"/>
        </w:rPr>
        <w:br/>
      </w:r>
      <w:r>
        <w:rPr>
          <w:rFonts w:ascii="宋体" w:eastAsia="宋体" w:hAnsi="宋体" w:cs="宋体"/>
        </w:rPr>
        <w:t>在中国结尾具体怎么写就不在这里说了，你待会没有录音，其实刚开始的时候Sam讲得非常好，你可以按照他那个思路来写，</w:t>
      </w:r>
    </w:p>
    <w:p>
      <w:pPr>
        <w:spacing w:before="240" w:after="240"/>
        <w:rPr>
          <w:rFonts w:ascii="宋体" w:eastAsia="宋体" w:hAnsi="宋体" w:cs="宋体"/>
          <w:sz w:val="24"/>
          <w:szCs w:val="24"/>
        </w:rPr>
      </w:pPr>
      <w:r>
        <w:rPr>
          <w:rFonts w:ascii="宋体" w:eastAsia="宋体" w:hAnsi="宋体" w:cs="宋体"/>
        </w:rPr>
        <w:t>卓恒/姜为 01:09:32</w:t>
      </w:r>
      <w:r>
        <w:rPr>
          <w:rFonts w:ascii="宋体" w:eastAsia="宋体" w:hAnsi="宋体" w:cs="宋体"/>
        </w:rPr>
        <w:br/>
      </w:r>
      <w:r>
        <w:rPr>
          <w:rFonts w:ascii="宋体" w:eastAsia="宋体" w:hAnsi="宋体" w:cs="宋体"/>
        </w:rPr>
        <w:t>知道吧？</w:t>
      </w:r>
    </w:p>
    <w:p>
      <w:pPr>
        <w:spacing w:before="240" w:after="240"/>
        <w:rPr>
          <w:rFonts w:ascii="宋体" w:eastAsia="宋体" w:hAnsi="宋体" w:cs="宋体"/>
          <w:sz w:val="24"/>
          <w:szCs w:val="24"/>
        </w:rPr>
      </w:pPr>
      <w:r>
        <w:rPr>
          <w:rFonts w:ascii="宋体" w:eastAsia="宋体" w:hAnsi="宋体" w:cs="宋体"/>
        </w:rPr>
        <w:t>刘文江 01:09:34</w:t>
      </w:r>
      <w:r>
        <w:rPr>
          <w:rFonts w:ascii="宋体" w:eastAsia="宋体" w:hAnsi="宋体" w:cs="宋体"/>
        </w:rPr>
        <w:br/>
      </w:r>
      <w:r>
        <w:rPr>
          <w:rFonts w:ascii="宋体" w:eastAsia="宋体" w:hAnsi="宋体" w:cs="宋体"/>
        </w:rPr>
        <w:t>讲得非常清晰的其实。</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可是你现在讲的就是说我要去做开发这样一个新的产品，云集产品线，我的想法是要实现这样的一些从哪些方面来解决的这些问题，甚至你也可以提一点我们当前产品的一些痛点，然后你再回过头来提你现在做这些东西的一个方案和思路，我觉得应该是这样，可能就好开开开始。</w:t>
      </w:r>
    </w:p>
    <w:p>
      <w:pPr>
        <w:spacing w:before="240" w:after="240"/>
        <w:rPr>
          <w:rFonts w:ascii="宋体" w:eastAsia="宋体" w:hAnsi="宋体" w:cs="宋体"/>
          <w:sz w:val="24"/>
          <w:szCs w:val="24"/>
        </w:rPr>
      </w:pPr>
      <w:r>
        <w:rPr>
          <w:rFonts w:ascii="宋体" w:eastAsia="宋体" w:hAnsi="宋体" w:cs="宋体"/>
        </w:rPr>
        <w:t>卓恒/姜为 01:10:13</w:t>
      </w:r>
      <w:r>
        <w:rPr>
          <w:rFonts w:ascii="宋体" w:eastAsia="宋体" w:hAnsi="宋体" w:cs="宋体"/>
        </w:rPr>
        <w:br/>
      </w:r>
      <w:r>
        <w:rPr>
          <w:rFonts w:ascii="宋体" w:eastAsia="宋体" w:hAnsi="宋体" w:cs="宋体"/>
        </w:rPr>
        <w:t>对，影响。</w:t>
      </w:r>
    </w:p>
    <w:p>
      <w:pPr>
        <w:spacing w:before="240" w:after="240"/>
        <w:rPr>
          <w:rFonts w:ascii="宋体" w:eastAsia="宋体" w:hAnsi="宋体" w:cs="宋体"/>
          <w:sz w:val="24"/>
          <w:szCs w:val="24"/>
        </w:rPr>
      </w:pPr>
      <w:r>
        <w:rPr>
          <w:rFonts w:ascii="宋体" w:eastAsia="宋体" w:hAnsi="宋体" w:cs="宋体"/>
        </w:rPr>
        <w:t>万凯 01:10:29</w:t>
      </w:r>
      <w:r>
        <w:rPr>
          <w:rFonts w:ascii="宋体" w:eastAsia="宋体" w:hAnsi="宋体" w:cs="宋体"/>
        </w:rPr>
        <w:br/>
      </w:r>
      <w:r>
        <w:rPr>
          <w:rFonts w:ascii="宋体" w:eastAsia="宋体" w:hAnsi="宋体" w:cs="宋体"/>
        </w:rPr>
        <w:t>认为你能做到代入法吗？假设你自己是假设你自己是张佳宁，</w:t>
      </w:r>
    </w:p>
    <w:p>
      <w:pPr>
        <w:spacing w:before="240" w:after="240"/>
        <w:rPr>
          <w:rFonts w:ascii="宋体" w:eastAsia="宋体" w:hAnsi="宋体" w:cs="宋体"/>
          <w:sz w:val="24"/>
          <w:szCs w:val="24"/>
        </w:rPr>
      </w:pPr>
      <w:r>
        <w:rPr>
          <w:rFonts w:ascii="宋体" w:eastAsia="宋体" w:hAnsi="宋体" w:cs="宋体"/>
        </w:rPr>
        <w:t>卓恒/姜为 01:10:38</w:t>
      </w:r>
      <w:r>
        <w:rPr>
          <w:rFonts w:ascii="宋体" w:eastAsia="宋体" w:hAnsi="宋体" w:cs="宋体"/>
        </w:rPr>
        <w:br/>
      </w:r>
      <w:r>
        <w:rPr>
          <w:rFonts w:ascii="宋体" w:eastAsia="宋体" w:hAnsi="宋体" w:cs="宋体"/>
        </w:rPr>
        <w:t>对。</w:t>
      </w:r>
    </w:p>
    <w:p>
      <w:pPr>
        <w:spacing w:before="240" w:after="240"/>
        <w:rPr>
          <w:rFonts w:ascii="宋体" w:eastAsia="宋体" w:hAnsi="宋体" w:cs="宋体"/>
          <w:sz w:val="24"/>
          <w:szCs w:val="24"/>
        </w:rPr>
      </w:pPr>
      <w:r>
        <w:rPr>
          <w:rFonts w:ascii="宋体" w:eastAsia="宋体" w:hAnsi="宋体" w:cs="宋体"/>
        </w:rPr>
        <w:t>万凯 01:10:39</w:t>
      </w:r>
      <w:r>
        <w:rPr>
          <w:rFonts w:ascii="宋体" w:eastAsia="宋体" w:hAnsi="宋体" w:cs="宋体"/>
        </w:rPr>
        <w:br/>
      </w:r>
      <w:r>
        <w:rPr>
          <w:rFonts w:ascii="宋体" w:eastAsia="宋体" w:hAnsi="宋体" w:cs="宋体"/>
        </w:rPr>
        <w:t>你现在用新软件，你第一步要做什么，第二步做什么，第三步做什么结束了，是不是这种这种表达方式大家觉得是不是更有故事感？然后假设你是售后人员是吧？或者你是客户，你现在用这个软件，刚才Sam也说了，比方说什么搞完以后要质检一下，然后点一个键质检，这个调试就完成了是吧？他要做的一些步骤是不是？</w:t>
      </w:r>
    </w:p>
    <w:p>
      <w:pPr>
        <w:spacing w:before="240" w:after="240"/>
        <w:rPr>
          <w:rFonts w:ascii="宋体" w:eastAsia="宋体" w:hAnsi="宋体" w:cs="宋体"/>
          <w:sz w:val="24"/>
          <w:szCs w:val="24"/>
        </w:rPr>
      </w:pPr>
      <w:r>
        <w:rPr>
          <w:rFonts w:ascii="宋体" w:eastAsia="宋体" w:hAnsi="宋体" w:cs="宋体"/>
        </w:rPr>
        <w:t>刘文江 01:11:35</w:t>
      </w:r>
      <w:r>
        <w:rPr>
          <w:rFonts w:ascii="宋体" w:eastAsia="宋体" w:hAnsi="宋体" w:cs="宋体"/>
        </w:rPr>
        <w:br/>
      </w:r>
      <w:r>
        <w:rPr>
          <w:rFonts w:ascii="宋体" w:eastAsia="宋体" w:hAnsi="宋体" w:cs="宋体"/>
        </w:rPr>
        <w:t>对，就把我们现在的检点表，不要不是一个去看，是通过我们的软件化操作来取消我们现有的鉴定表这个功能，所以。</w:t>
      </w:r>
    </w:p>
    <w:p>
      <w:pPr>
        <w:spacing w:before="240" w:after="240"/>
        <w:rPr>
          <w:rFonts w:ascii="宋体" w:eastAsia="宋体" w:hAnsi="宋体" w:cs="宋体"/>
          <w:sz w:val="24"/>
          <w:szCs w:val="24"/>
        </w:rPr>
      </w:pPr>
      <w:r>
        <w:rPr>
          <w:rFonts w:ascii="宋体" w:eastAsia="宋体" w:hAnsi="宋体" w:cs="宋体"/>
        </w:rPr>
        <w:t>万凯 01:11:55</w:t>
      </w:r>
      <w:r>
        <w:rPr>
          <w:rFonts w:ascii="宋体" w:eastAsia="宋体" w:hAnsi="宋体" w:cs="宋体"/>
        </w:rPr>
        <w:br/>
      </w:r>
      <w:r>
        <w:rPr>
          <w:rFonts w:ascii="宋体" w:eastAsia="宋体" w:hAnsi="宋体" w:cs="宋体"/>
        </w:rPr>
        <w:t>我是个建议，你们可以看一下合不合适，</w:t>
      </w:r>
    </w:p>
    <w:p>
      <w:pPr>
        <w:spacing w:before="240" w:after="240"/>
        <w:rPr>
          <w:rFonts w:ascii="宋体" w:eastAsia="宋体" w:hAnsi="宋体" w:cs="宋体"/>
          <w:sz w:val="24"/>
          <w:szCs w:val="24"/>
        </w:rPr>
      </w:pPr>
      <w:r>
        <w:rPr>
          <w:rFonts w:ascii="宋体" w:eastAsia="宋体" w:hAnsi="宋体" w:cs="宋体"/>
        </w:rPr>
        <w:t>卓恒/姜为 01:12:04</w:t>
      </w:r>
      <w:r>
        <w:rPr>
          <w:rFonts w:ascii="宋体" w:eastAsia="宋体" w:hAnsi="宋体" w:cs="宋体"/>
        </w:rPr>
        <w:br/>
      </w:r>
      <w:r>
        <w:rPr>
          <w:rFonts w:ascii="宋体" w:eastAsia="宋体" w:hAnsi="宋体" w:cs="宋体"/>
        </w:rPr>
        <w:t>咋样郑哥？</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不是问我咋样，而是你明天输出的内容，大家要基于一定的基础能讨论一下，</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对现在这些内容对不对？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自己认为你自己说出的内容你清晰吗还？</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行清晰。</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可以明天再试一下，明天继续讨论。</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好，先这样，</w:t>
      </w:r>
    </w:p>
    <w:p>
      <w:pPr>
        <w:spacing w:before="240" w:after="240"/>
        <w:rPr>
          <w:rFonts w:ascii="宋体" w:eastAsia="宋体" w:hAnsi="宋体" w:cs="宋体"/>
          <w:sz w:val="24"/>
          <w:szCs w:val="24"/>
        </w:rPr>
      </w:pPr>
      <w:r>
        <w:rPr>
          <w:rFonts w:ascii="宋体" w:eastAsia="宋体" w:hAnsi="宋体" w:cs="宋体"/>
        </w:rPr>
        <w:t>万凯 01:13:00</w:t>
      </w:r>
      <w:r>
        <w:rPr>
          <w:rFonts w:ascii="宋体" w:eastAsia="宋体" w:hAnsi="宋体" w:cs="宋体"/>
        </w:rPr>
        <w:br/>
      </w:r>
      <w:r>
        <w:rPr>
          <w:rFonts w:ascii="宋体" w:eastAsia="宋体" w:hAnsi="宋体" w:cs="宋体"/>
        </w:rPr>
        <w:t>拜拜，好到这里拜拜。</w:t>
      </w:r>
    </w:p>
    <w:p>
      <w:pPr>
        <w:spacing w:before="240" w:after="240"/>
        <w:rPr>
          <w:rFonts w:ascii="宋体" w:eastAsia="宋体" w:hAnsi="宋体" w:cs="宋体"/>
          <w:sz w:val="24"/>
          <w:szCs w:val="24"/>
        </w:rPr>
      </w:pPr>
      <w:r>
        <w:rPr>
          <w:rFonts w:ascii="宋体" w:eastAsia="宋体" w:hAnsi="宋体" w:cs="宋体"/>
        </w:rPr>
        <w:t>刘文江 01:13:02</w:t>
      </w:r>
      <w:r>
        <w:rPr>
          <w:rFonts w:ascii="宋体" w:eastAsia="宋体" w:hAnsi="宋体" w:cs="宋体"/>
        </w:rPr>
        <w:br/>
      </w:r>
      <w:r>
        <w:rPr>
          <w:rFonts w:ascii="宋体" w:eastAsia="宋体" w:hAnsi="宋体" w:cs="宋体"/>
        </w:rPr>
        <w:t>先撤了。</w:t>
      </w:r>
    </w:p>
    <w:sectPr>
      <w:footerReference w:type="default" r:id="rId4"/>
      <w:pgMar w:header="708" w:footer="708"/>
      <w:cols w:space="708"/>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bottom w:val="single" w:sz="2" w:space="0" w:color="auto"/>
      </w:pBdr>
      <w:jc w:val="center"/>
    </w:pPr>
    <w:r>
      <w:rPr>
        <w:rFonts w:ascii="宋体 (中文正文)" w:eastAsia="宋体 (中文正文)" w:hAnsi="宋体 (中文正文)" w:cs="宋体 (中文正文)"/>
        <w:sz w:val="18"/>
      </w:rPr>
      <w:t>内容由AI生成，仅供参考</w: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6"/>
      <w:sz w:val="48"/>
      <w:szCs w:val="48"/>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webSettings.xml" Type="http://schemas.openxmlformats.org/officeDocument/2006/relationships/webSettings"/><Relationship Id="rId3" Target="fontTable.xml" Type="http://schemas.openxmlformats.org/officeDocument/2006/relationships/fontTable"/><Relationship Id="rId4" Target="footer1.xml" Type="http://schemas.openxmlformats.org/officeDocument/2006/relationships/footer"/><Relationship Id="rId5" Target="styles.xml" Type="http://schemas.openxmlformats.org/officeDocument/2006/relationships/styles"/></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cp:revision>0</cp:revision>
</cp:coreProperties>
</file>

<file path=docProps/custom.xml><?xml version="1.0" encoding="utf-8"?>
<Properties xmlns="http://schemas.openxmlformats.org/officeDocument/2006/custom-properties" xmlns:vt="http://schemas.openxmlformats.org/officeDocument/2006/docPropsVTypes">
  <property pid="2" fmtid="{D5CDD505-2E9C-101B-9397-08002B2CF9AE}" name="AIGC">
    <vt:lpwstr>{"ContentPropagator":"001191340000711771143J00000","Label":"1","ReservedCode1":"1760925820980","ProduceID":"WebAdp_424451185071390721_1760925820980","ReservedCode2":"1760925820980","PropagateID":"WebAdp_424451185071390721_1760925820980","ContentProducer":"001191340000711771143J00000"}</vt:lpwstr>
  </property>
</Properties>
</file>