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8.0.0 -->
  <w:body>
    <w:p>
      <w:pPr>
        <w:pStyle w:val="Heading3"/>
        <w:keepNext w:val="0"/>
        <w:spacing w:before="0" w:after="281"/>
        <w:outlineLvl w:val="9"/>
        <w:rPr>
          <w:rFonts w:ascii="宋体" w:eastAsia="宋体" w:hAnsi="宋体" w:cs="宋体"/>
          <w:b/>
          <w:bCs/>
          <w:sz w:val="28"/>
          <w:szCs w:val="28"/>
        </w:rPr>
      </w:pPr>
      <w:r>
        <w:rPr>
          <w:rFonts w:ascii="宋体" w:eastAsia="宋体" w:hAnsi="宋体" w:cs="宋体"/>
          <w:i w:val="0"/>
        </w:rPr>
        <w:t>鹦鹉口才 2.m4a</w:t>
      </w:r>
    </w:p>
    <w:p>
      <w:pPr>
        <w:spacing w:before="240" w:after="240"/>
        <w:rPr>
          <w:rFonts w:ascii="宋体" w:eastAsia="宋体" w:hAnsi="宋体" w:cs="宋体"/>
          <w:sz w:val="24"/>
          <w:szCs w:val="24"/>
        </w:rPr>
      </w:pPr>
      <w:r>
        <w:rPr>
          <w:rFonts w:ascii="宋体" w:eastAsia="宋体" w:hAnsi="宋体" w:cs="宋体"/>
        </w:rPr>
        <w:t>老刘 00:00</w:t>
      </w:r>
      <w:r>
        <w:rPr>
          <w:rFonts w:ascii="宋体" w:eastAsia="宋体" w:hAnsi="宋体" w:cs="宋体"/>
        </w:rPr>
        <w:br/>
      </w:r>
      <w:r>
        <w:rPr>
          <w:rFonts w:ascii="宋体" w:eastAsia="宋体" w:hAnsi="宋体" w:cs="宋体"/>
        </w:rPr>
        <w:t>然后去展示界面，每每个界面要放什么东西，就相当于对不对？对做完了这样。剩下的就测试测试完了，然后再长期运行稳定，然后包括其他的一些功能，每个模块就直接拿过来。</w:t>
      </w:r>
    </w:p>
    <w:p>
      <w:pPr>
        <w:spacing w:before="240" w:after="240"/>
        <w:rPr>
          <w:rFonts w:ascii="宋体" w:eastAsia="宋体" w:hAnsi="宋体" w:cs="宋体"/>
          <w:sz w:val="24"/>
          <w:szCs w:val="24"/>
        </w:rPr>
      </w:pPr>
      <w:r>
        <w:rPr>
          <w:rFonts w:ascii="宋体" w:eastAsia="宋体" w:hAnsi="宋体" w:cs="宋体"/>
        </w:rPr>
        <w:t>姜为 00:19</w:t>
      </w:r>
      <w:r>
        <w:rPr>
          <w:rFonts w:ascii="宋体" w:eastAsia="宋体" w:hAnsi="宋体" w:cs="宋体"/>
        </w:rPr>
        <w:br/>
      </w:r>
      <w:r>
        <w:rPr>
          <w:rFonts w:ascii="宋体" w:eastAsia="宋体" w:hAnsi="宋体" w:cs="宋体"/>
        </w:rPr>
        <w:t>是。你说他今天在那里说说的工程交付的一套做得出来吗？你觉得怎么做？</w:t>
      </w:r>
    </w:p>
    <w:p>
      <w:pPr>
        <w:spacing w:before="240" w:after="240"/>
        <w:rPr>
          <w:rFonts w:ascii="宋体" w:eastAsia="宋体" w:hAnsi="宋体" w:cs="宋体"/>
          <w:sz w:val="24"/>
          <w:szCs w:val="24"/>
        </w:rPr>
      </w:pPr>
      <w:r>
        <w:rPr>
          <w:rFonts w:ascii="宋体" w:eastAsia="宋体" w:hAnsi="宋体" w:cs="宋体"/>
        </w:rPr>
        <w:t>老刘 00:30</w:t>
      </w:r>
      <w:r>
        <w:rPr>
          <w:rFonts w:ascii="宋体" w:eastAsia="宋体" w:hAnsi="宋体" w:cs="宋体"/>
        </w:rPr>
        <w:br/>
      </w:r>
      <w:r>
        <w:rPr>
          <w:rFonts w:ascii="宋体" w:eastAsia="宋体" w:hAnsi="宋体" w:cs="宋体"/>
        </w:rPr>
        <w:t>做得出来，</w:t>
      </w:r>
    </w:p>
    <w:p>
      <w:pPr>
        <w:spacing w:before="240" w:after="240"/>
        <w:rPr>
          <w:rFonts w:ascii="宋体" w:eastAsia="宋体" w:hAnsi="宋体" w:cs="宋体"/>
          <w:sz w:val="24"/>
          <w:szCs w:val="24"/>
        </w:rPr>
      </w:pPr>
      <w:r>
        <w:rPr>
          <w:rFonts w:ascii="宋体" w:eastAsia="宋体" w:hAnsi="宋体" w:cs="宋体"/>
        </w:rPr>
        <w:t>姜为 00:32</w:t>
      </w:r>
      <w:r>
        <w:rPr>
          <w:rFonts w:ascii="宋体" w:eastAsia="宋体" w:hAnsi="宋体" w:cs="宋体"/>
        </w:rPr>
        <w:br/>
      </w:r>
      <w:r>
        <w:rPr>
          <w:rFonts w:ascii="宋体" w:eastAsia="宋体" w:hAnsi="宋体" w:cs="宋体"/>
        </w:rPr>
        <w:t>如果从头做其实是做得出来的。就是要抛弃原来的。</w:t>
      </w:r>
    </w:p>
    <w:p>
      <w:pPr>
        <w:spacing w:before="240" w:after="240"/>
        <w:rPr>
          <w:rFonts w:ascii="宋体" w:eastAsia="宋体" w:hAnsi="宋体" w:cs="宋体"/>
          <w:sz w:val="24"/>
          <w:szCs w:val="24"/>
        </w:rPr>
      </w:pPr>
      <w:r>
        <w:rPr>
          <w:rFonts w:ascii="宋体" w:eastAsia="宋体" w:hAnsi="宋体" w:cs="宋体"/>
        </w:rPr>
        <w:t>老刘 00:36</w:t>
      </w:r>
      <w:r>
        <w:rPr>
          <w:rFonts w:ascii="宋体" w:eastAsia="宋体" w:hAnsi="宋体" w:cs="宋体"/>
        </w:rPr>
        <w:br/>
      </w:r>
      <w:r>
        <w:rPr>
          <w:rFonts w:ascii="宋体" w:eastAsia="宋体" w:hAnsi="宋体" w:cs="宋体"/>
        </w:rPr>
        <w:t>对抛弃他现在目标就是要抛弃，为什么没有让让他们去做李卓恒的思维已经固化了，</w:t>
      </w:r>
    </w:p>
    <w:p>
      <w:pPr>
        <w:spacing w:before="240" w:after="240"/>
        <w:rPr>
          <w:rFonts w:ascii="宋体" w:eastAsia="宋体" w:hAnsi="宋体" w:cs="宋体"/>
          <w:sz w:val="24"/>
          <w:szCs w:val="24"/>
        </w:rPr>
      </w:pPr>
      <w:r>
        <w:rPr>
          <w:rFonts w:ascii="宋体" w:eastAsia="宋体" w:hAnsi="宋体" w:cs="宋体"/>
        </w:rPr>
        <w:t>姜为 00:46</w:t>
      </w:r>
      <w:r>
        <w:rPr>
          <w:rFonts w:ascii="宋体" w:eastAsia="宋体" w:hAnsi="宋体" w:cs="宋体"/>
        </w:rPr>
        <w:br/>
      </w:r>
      <w:r>
        <w:rPr>
          <w:rFonts w:ascii="宋体" w:eastAsia="宋体" w:hAnsi="宋体" w:cs="宋体"/>
        </w:rPr>
        <w:t>对卓恒也是固化他会固化的，其实固卓恒和Sam之间也会有时候是很难沟通的。</w:t>
      </w:r>
    </w:p>
    <w:p>
      <w:pPr>
        <w:spacing w:before="240" w:after="240"/>
        <w:rPr>
          <w:rFonts w:ascii="宋体" w:eastAsia="宋体" w:hAnsi="宋体" w:cs="宋体"/>
          <w:sz w:val="24"/>
          <w:szCs w:val="24"/>
        </w:rPr>
      </w:pPr>
      <w:r>
        <w:rPr>
          <w:rFonts w:ascii="宋体" w:eastAsia="宋体" w:hAnsi="宋体" w:cs="宋体"/>
        </w:rPr>
        <w:t>老刘 00:53</w:t>
      </w:r>
      <w:r>
        <w:rPr>
          <w:rFonts w:ascii="宋体" w:eastAsia="宋体" w:hAnsi="宋体" w:cs="宋体"/>
        </w:rPr>
        <w:br/>
      </w:r>
      <w:r>
        <w:rPr>
          <w:rFonts w:ascii="宋体" w:eastAsia="宋体" w:hAnsi="宋体" w:cs="宋体"/>
        </w:rPr>
        <w:t>你还发现了吗？</w:t>
      </w:r>
    </w:p>
    <w:p>
      <w:pPr>
        <w:spacing w:before="240" w:after="240"/>
        <w:rPr>
          <w:rFonts w:ascii="宋体" w:eastAsia="宋体" w:hAnsi="宋体" w:cs="宋体"/>
          <w:sz w:val="24"/>
          <w:szCs w:val="24"/>
        </w:rPr>
      </w:pPr>
      <w:r>
        <w:rPr>
          <w:rFonts w:ascii="宋体" w:eastAsia="宋体" w:hAnsi="宋体" w:cs="宋体"/>
        </w:rPr>
        <w:t>姜为 00:55</w:t>
      </w:r>
      <w:r>
        <w:rPr>
          <w:rFonts w:ascii="宋体" w:eastAsia="宋体" w:hAnsi="宋体" w:cs="宋体"/>
        </w:rPr>
        <w:br/>
      </w:r>
      <w:r>
        <w:rPr>
          <w:rFonts w:ascii="宋体" w:eastAsia="宋体" w:hAnsi="宋体" w:cs="宋体"/>
        </w:rPr>
        <w:t>是的， Sam直接说的 Sam是下面就是说有些东西他要去找卓恒，慢慢磨才能说服卓恒的，就卓恒是很多都反对的，他有时候。</w:t>
      </w:r>
    </w:p>
    <w:p>
      <w:pPr>
        <w:spacing w:before="240" w:after="240"/>
        <w:rPr>
          <w:rFonts w:ascii="宋体" w:eastAsia="宋体" w:hAnsi="宋体" w:cs="宋体"/>
          <w:sz w:val="24"/>
          <w:szCs w:val="24"/>
        </w:rPr>
      </w:pPr>
      <w:r>
        <w:rPr>
          <w:rFonts w:ascii="宋体" w:eastAsia="宋体" w:hAnsi="宋体" w:cs="宋体"/>
        </w:rPr>
        <w:t>老刘 01:07</w:t>
      </w:r>
      <w:r>
        <w:rPr>
          <w:rFonts w:ascii="宋体" w:eastAsia="宋体" w:hAnsi="宋体" w:cs="宋体"/>
        </w:rPr>
        <w:br/>
      </w:r>
      <w:r>
        <w:rPr>
          <w:rFonts w:ascii="宋体" w:eastAsia="宋体" w:hAnsi="宋体" w:cs="宋体"/>
        </w:rPr>
        <w:t>赛普森你们私底下开会说的是吧？</w:t>
      </w:r>
    </w:p>
    <w:p>
      <w:pPr>
        <w:spacing w:before="240" w:after="240"/>
        <w:rPr>
          <w:rFonts w:ascii="宋体" w:eastAsia="宋体" w:hAnsi="宋体" w:cs="宋体"/>
          <w:sz w:val="24"/>
          <w:szCs w:val="24"/>
        </w:rPr>
      </w:pPr>
      <w:r>
        <w:rPr>
          <w:rFonts w:ascii="宋体" w:eastAsia="宋体" w:hAnsi="宋体" w:cs="宋体"/>
        </w:rPr>
        <w:t>姜为 01:10</w:t>
      </w:r>
      <w:r>
        <w:rPr>
          <w:rFonts w:ascii="宋体" w:eastAsia="宋体" w:hAnsi="宋体" w:cs="宋体"/>
        </w:rPr>
        <w:br/>
      </w:r>
      <w:r>
        <w:rPr>
          <w:rFonts w:ascii="宋体" w:eastAsia="宋体" w:hAnsi="宋体" w:cs="宋体"/>
        </w:rPr>
        <w:t>对，有时候就算是有一次跟赛普开会的时候，赛普就说卓恒反正意思就是卓恒他暂时还不同意，他还得去说服卓恒。</w:t>
      </w:r>
    </w:p>
    <w:p>
      <w:pPr>
        <w:spacing w:before="240" w:after="240"/>
        <w:rPr>
          <w:rFonts w:ascii="宋体" w:eastAsia="宋体" w:hAnsi="宋体" w:cs="宋体"/>
          <w:sz w:val="24"/>
          <w:szCs w:val="24"/>
        </w:rPr>
      </w:pPr>
      <w:r>
        <w:rPr>
          <w:rFonts w:ascii="宋体" w:eastAsia="宋体" w:hAnsi="宋体" w:cs="宋体"/>
        </w:rPr>
        <w:t>老刘 01:20</w:t>
      </w:r>
      <w:r>
        <w:rPr>
          <w:rFonts w:ascii="宋体" w:eastAsia="宋体" w:hAnsi="宋体" w:cs="宋体"/>
        </w:rPr>
        <w:br/>
      </w:r>
      <w:r>
        <w:rPr>
          <w:rFonts w:ascii="宋体" w:eastAsia="宋体" w:hAnsi="宋体" w:cs="宋体"/>
        </w:rPr>
        <w:t>哼哼哈哈。他现在没人用他了，只能用他了，</w:t>
      </w:r>
    </w:p>
    <w:p>
      <w:pPr>
        <w:spacing w:before="240" w:after="240"/>
        <w:rPr>
          <w:rFonts w:ascii="宋体" w:eastAsia="宋体" w:hAnsi="宋体" w:cs="宋体"/>
          <w:sz w:val="24"/>
          <w:szCs w:val="24"/>
        </w:rPr>
      </w:pPr>
      <w:r>
        <w:rPr>
          <w:rFonts w:ascii="宋体" w:eastAsia="宋体" w:hAnsi="宋体" w:cs="宋体"/>
        </w:rPr>
        <w:t>姜为 01:29</w:t>
      </w:r>
      <w:r>
        <w:rPr>
          <w:rFonts w:ascii="宋体" w:eastAsia="宋体" w:hAnsi="宋体" w:cs="宋体"/>
        </w:rPr>
        <w:br/>
      </w:r>
      <w:r>
        <w:rPr>
          <w:rFonts w:ascii="宋体" w:eastAsia="宋体" w:hAnsi="宋体" w:cs="宋体"/>
        </w:rPr>
        <w:t>对，你没办法，新来个研发总监，不是新来一个开发研发开发总监，不知道要怎么样。</w:t>
      </w:r>
    </w:p>
    <w:p>
      <w:pPr>
        <w:spacing w:before="240" w:after="240"/>
        <w:rPr>
          <w:rFonts w:ascii="宋体" w:eastAsia="宋体" w:hAnsi="宋体" w:cs="宋体"/>
          <w:sz w:val="24"/>
          <w:szCs w:val="24"/>
        </w:rPr>
      </w:pPr>
      <w:r>
        <w:rPr>
          <w:rFonts w:ascii="宋体" w:eastAsia="宋体" w:hAnsi="宋体" w:cs="宋体"/>
        </w:rPr>
        <w:t>老刘 01:37</w:t>
      </w:r>
      <w:r>
        <w:rPr>
          <w:rFonts w:ascii="宋体" w:eastAsia="宋体" w:hAnsi="宋体" w:cs="宋体"/>
        </w:rPr>
        <w:br/>
      </w:r>
      <w:r>
        <w:rPr>
          <w:rFonts w:ascii="宋体" w:eastAsia="宋体" w:hAnsi="宋体" w:cs="宋体"/>
        </w:rPr>
        <w:t>这个东西你先写，他今天的思维上面那个思维已经打开了，按照他思维去写。</w:t>
      </w:r>
    </w:p>
    <w:p>
      <w:pPr>
        <w:spacing w:before="240" w:after="240"/>
        <w:rPr>
          <w:rFonts w:ascii="宋体" w:eastAsia="宋体" w:hAnsi="宋体" w:cs="宋体"/>
          <w:sz w:val="24"/>
          <w:szCs w:val="24"/>
        </w:rPr>
      </w:pPr>
      <w:r>
        <w:rPr>
          <w:rFonts w:ascii="宋体" w:eastAsia="宋体" w:hAnsi="宋体" w:cs="宋体"/>
        </w:rPr>
        <w:t>姜为 01:48</w:t>
      </w:r>
      <w:r>
        <w:rPr>
          <w:rFonts w:ascii="宋体" w:eastAsia="宋体" w:hAnsi="宋体" w:cs="宋体"/>
        </w:rPr>
        <w:br/>
      </w:r>
      <w:r>
        <w:rPr>
          <w:rFonts w:ascii="宋体" w:eastAsia="宋体" w:hAnsi="宋体" w:cs="宋体"/>
        </w:rPr>
        <w:t>可以，</w:t>
      </w:r>
    </w:p>
    <w:p>
      <w:pPr>
        <w:spacing w:before="240" w:after="240"/>
        <w:rPr>
          <w:rFonts w:ascii="宋体" w:eastAsia="宋体" w:hAnsi="宋体" w:cs="宋体"/>
          <w:sz w:val="24"/>
          <w:szCs w:val="24"/>
        </w:rPr>
      </w:pPr>
      <w:r>
        <w:rPr>
          <w:rFonts w:ascii="宋体" w:eastAsia="宋体" w:hAnsi="宋体" w:cs="宋体"/>
        </w:rPr>
        <w:t>老刘 01:49</w:t>
      </w:r>
      <w:r>
        <w:rPr>
          <w:rFonts w:ascii="宋体" w:eastAsia="宋体" w:hAnsi="宋体" w:cs="宋体"/>
        </w:rPr>
        <w:br/>
      </w:r>
      <w:r>
        <w:rPr>
          <w:rFonts w:ascii="宋体" w:eastAsia="宋体" w:hAnsi="宋体" w:cs="宋体"/>
        </w:rPr>
        <w:t>因为你今天要做的，甚至明天要说的事情不是很细的，按照他的思维已经很好了，讲个故事其实你也会我不知道你听完以后现在有没有想法了，</w:t>
      </w:r>
    </w:p>
    <w:p>
      <w:pPr>
        <w:spacing w:before="240" w:after="240"/>
        <w:rPr>
          <w:rFonts w:ascii="宋体" w:eastAsia="宋体" w:hAnsi="宋体" w:cs="宋体"/>
          <w:sz w:val="24"/>
          <w:szCs w:val="24"/>
        </w:rPr>
      </w:pPr>
      <w:r>
        <w:rPr>
          <w:rFonts w:ascii="宋体" w:eastAsia="宋体" w:hAnsi="宋体" w:cs="宋体"/>
        </w:rPr>
        <w:t>姜为 02:06</w:t>
      </w:r>
      <w:r>
        <w:rPr>
          <w:rFonts w:ascii="宋体" w:eastAsia="宋体" w:hAnsi="宋体" w:cs="宋体"/>
        </w:rPr>
        <w:br/>
      </w:r>
      <w:r>
        <w:rPr>
          <w:rFonts w:ascii="宋体" w:eastAsia="宋体" w:hAnsi="宋体" w:cs="宋体"/>
        </w:rPr>
        <w:t>相当于他说原本我们原本的做法是什么，原本就是妈的，你搞工程整一套工程，你要做这样做那样做，我靠做来做去一个项目要做那么久，每个项目都要去这样去做。</w:t>
      </w:r>
    </w:p>
    <w:p>
      <w:pPr>
        <w:spacing w:before="240" w:after="240"/>
        <w:rPr>
          <w:rFonts w:ascii="宋体" w:eastAsia="宋体" w:hAnsi="宋体" w:cs="宋体"/>
          <w:sz w:val="24"/>
          <w:szCs w:val="24"/>
        </w:rPr>
      </w:pPr>
      <w:r>
        <w:rPr>
          <w:rFonts w:ascii="宋体" w:eastAsia="宋体" w:hAnsi="宋体" w:cs="宋体"/>
        </w:rPr>
        <w:t>老刘 02:23</w:t>
      </w:r>
      <w:r>
        <w:rPr>
          <w:rFonts w:ascii="宋体" w:eastAsia="宋体" w:hAnsi="宋体" w:cs="宋体"/>
        </w:rPr>
        <w:br/>
      </w:r>
      <w:r>
        <w:rPr>
          <w:rFonts w:ascii="宋体" w:eastAsia="宋体" w:hAnsi="宋体" w:cs="宋体"/>
        </w:rPr>
        <w:t>你这些都不是今天要分析的，到你你今天不都不是很数据不是很关键，是把今天项目说的那一套对文字表述出来，然后通过图形把这些重点拿出来就行了。对，他别人说得很对的，其实你要他也可能还不让你讲什么现状什么的，是这样，就。</w:t>
      </w:r>
    </w:p>
    <w:p>
      <w:pPr>
        <w:spacing w:before="240" w:after="240"/>
        <w:rPr>
          <w:rFonts w:ascii="宋体" w:eastAsia="宋体" w:hAnsi="宋体" w:cs="宋体"/>
          <w:sz w:val="24"/>
          <w:szCs w:val="24"/>
        </w:rPr>
      </w:pPr>
      <w:r>
        <w:rPr>
          <w:rFonts w:ascii="宋体" w:eastAsia="宋体" w:hAnsi="宋体" w:cs="宋体"/>
        </w:rPr>
        <w:t>姜为 02:51</w:t>
      </w:r>
      <w:r>
        <w:rPr>
          <w:rFonts w:ascii="宋体" w:eastAsia="宋体" w:hAnsi="宋体" w:cs="宋体"/>
        </w:rPr>
        <w:br/>
      </w:r>
      <w:r>
        <w:rPr>
          <w:rFonts w:ascii="宋体" w:eastAsia="宋体" w:hAnsi="宋体" w:cs="宋体"/>
        </w:rPr>
        <w:t>直接说要干嘛就行了，对，</w:t>
      </w:r>
    </w:p>
    <w:p>
      <w:pPr>
        <w:spacing w:before="240" w:after="240"/>
        <w:rPr>
          <w:rFonts w:ascii="宋体" w:eastAsia="宋体" w:hAnsi="宋体" w:cs="宋体"/>
          <w:sz w:val="24"/>
          <w:szCs w:val="24"/>
        </w:rPr>
      </w:pPr>
      <w:r>
        <w:rPr>
          <w:rFonts w:ascii="宋体" w:eastAsia="宋体" w:hAnsi="宋体" w:cs="宋体"/>
        </w:rPr>
        <w:t>老刘 02:55</w:t>
      </w:r>
      <w:r>
        <w:rPr>
          <w:rFonts w:ascii="宋体" w:eastAsia="宋体" w:hAnsi="宋体" w:cs="宋体"/>
        </w:rPr>
        <w:br/>
      </w:r>
      <w:r>
        <w:rPr>
          <w:rFonts w:ascii="宋体" w:eastAsia="宋体" w:hAnsi="宋体" w:cs="宋体"/>
        </w:rPr>
        <w:t>不浪费，就是说我现在要做这么一个东西云集陕北，首先我的定位就是在产品级的监测，</w:t>
      </w:r>
    </w:p>
    <w:p>
      <w:pPr>
        <w:spacing w:before="240" w:after="240"/>
        <w:rPr>
          <w:rFonts w:ascii="宋体" w:eastAsia="宋体" w:hAnsi="宋体" w:cs="宋体"/>
          <w:sz w:val="24"/>
          <w:szCs w:val="24"/>
        </w:rPr>
      </w:pPr>
      <w:r>
        <w:rPr>
          <w:rFonts w:ascii="宋体" w:eastAsia="宋体" w:hAnsi="宋体" w:cs="宋体"/>
        </w:rPr>
        <w:t>姜为 03:02</w:t>
      </w:r>
      <w:r>
        <w:rPr>
          <w:rFonts w:ascii="宋体" w:eastAsia="宋体" w:hAnsi="宋体" w:cs="宋体"/>
        </w:rPr>
        <w:br/>
      </w:r>
      <w:r>
        <w:rPr>
          <w:rFonts w:ascii="宋体" w:eastAsia="宋体" w:hAnsi="宋体" w:cs="宋体"/>
        </w:rPr>
        <w:t>对你说的。老刘你说的产品级的监测不是工程级的，对吧？动环这个是什么意思？你教教我。</w:t>
      </w:r>
    </w:p>
    <w:p>
      <w:pPr>
        <w:spacing w:before="240" w:after="240"/>
        <w:rPr>
          <w:rFonts w:ascii="宋体" w:eastAsia="宋体" w:hAnsi="宋体" w:cs="宋体"/>
          <w:sz w:val="24"/>
          <w:szCs w:val="24"/>
        </w:rPr>
      </w:pPr>
      <w:r>
        <w:rPr>
          <w:rFonts w:ascii="宋体" w:eastAsia="宋体" w:hAnsi="宋体" w:cs="宋体"/>
        </w:rPr>
        <w:t>老刘 03:15</w:t>
      </w:r>
      <w:r>
        <w:rPr>
          <w:rFonts w:ascii="宋体" w:eastAsia="宋体" w:hAnsi="宋体" w:cs="宋体"/>
        </w:rPr>
        <w:br/>
      </w:r>
      <w:r>
        <w:rPr>
          <w:rFonts w:ascii="宋体" w:eastAsia="宋体" w:hAnsi="宋体" w:cs="宋体"/>
        </w:rPr>
        <w:t>产品其实它好多里面好多东西就固化了，不是，它只是针对于它这个产品的特殊场景的一个监控软件，但是你工程级的它要针对n个场景的，</w:t>
      </w:r>
    </w:p>
    <w:p>
      <w:pPr>
        <w:spacing w:before="240" w:after="240"/>
        <w:rPr>
          <w:rFonts w:ascii="宋体" w:eastAsia="宋体" w:hAnsi="宋体" w:cs="宋体"/>
          <w:sz w:val="24"/>
          <w:szCs w:val="24"/>
        </w:rPr>
      </w:pPr>
      <w:r>
        <w:rPr>
          <w:rFonts w:ascii="宋体" w:eastAsia="宋体" w:hAnsi="宋体" w:cs="宋体"/>
        </w:rPr>
        <w:t>姜为 03:33</w:t>
      </w:r>
      <w:r>
        <w:rPr>
          <w:rFonts w:ascii="宋体" w:eastAsia="宋体" w:hAnsi="宋体" w:cs="宋体"/>
        </w:rPr>
        <w:br/>
      </w:r>
      <w:r>
        <w:rPr>
          <w:rFonts w:ascii="宋体" w:eastAsia="宋体" w:hAnsi="宋体" w:cs="宋体"/>
        </w:rPr>
        <w:t>这样它就相当于啥都能搞。</w:t>
      </w:r>
    </w:p>
    <w:p>
      <w:pPr>
        <w:spacing w:before="240" w:after="240"/>
        <w:rPr>
          <w:rFonts w:ascii="宋体" w:eastAsia="宋体" w:hAnsi="宋体" w:cs="宋体"/>
          <w:sz w:val="24"/>
          <w:szCs w:val="24"/>
        </w:rPr>
      </w:pPr>
      <w:r>
        <w:rPr>
          <w:rFonts w:ascii="宋体" w:eastAsia="宋体" w:hAnsi="宋体" w:cs="宋体"/>
        </w:rPr>
        <w:t>老刘 03:38</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姜为 03:40</w:t>
      </w:r>
      <w:r>
        <w:rPr>
          <w:rFonts w:ascii="宋体" w:eastAsia="宋体" w:hAnsi="宋体" w:cs="宋体"/>
        </w:rPr>
        <w:br/>
      </w:r>
      <w:r>
        <w:rPr>
          <w:rFonts w:ascii="宋体" w:eastAsia="宋体" w:hAnsi="宋体" w:cs="宋体"/>
        </w:rPr>
        <w:t>工人。</w:t>
      </w:r>
    </w:p>
    <w:p>
      <w:pPr>
        <w:spacing w:before="240" w:after="240"/>
        <w:rPr>
          <w:rFonts w:ascii="宋体" w:eastAsia="宋体" w:hAnsi="宋体" w:cs="宋体"/>
          <w:sz w:val="24"/>
          <w:szCs w:val="24"/>
        </w:rPr>
      </w:pPr>
      <w:r>
        <w:rPr>
          <w:rFonts w:ascii="宋体" w:eastAsia="宋体" w:hAnsi="宋体" w:cs="宋体"/>
        </w:rPr>
        <w:t>老刘 03:41</w:t>
      </w:r>
      <w:r>
        <w:rPr>
          <w:rFonts w:ascii="宋体" w:eastAsia="宋体" w:hAnsi="宋体" w:cs="宋体"/>
        </w:rPr>
        <w:br/>
      </w:r>
      <w:r>
        <w:rPr>
          <w:rFonts w:ascii="宋体" w:eastAsia="宋体" w:hAnsi="宋体" w:cs="宋体"/>
        </w:rPr>
        <w:t>级的完全就需要我们现在这帮人，比如说谁经历他们去做主策，对，要找一帮人去做出来，那产品不需要找，我就。</w:t>
      </w:r>
    </w:p>
    <w:p>
      <w:pPr>
        <w:spacing w:before="240" w:after="240"/>
        <w:rPr>
          <w:rFonts w:ascii="宋体" w:eastAsia="宋体" w:hAnsi="宋体" w:cs="宋体"/>
          <w:sz w:val="24"/>
          <w:szCs w:val="24"/>
        </w:rPr>
      </w:pPr>
      <w:r>
        <w:rPr>
          <w:rFonts w:ascii="宋体" w:eastAsia="宋体" w:hAnsi="宋体" w:cs="宋体"/>
        </w:rPr>
        <w:t>姜为 03:52</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老刘 03:52</w:t>
      </w:r>
      <w:r>
        <w:rPr>
          <w:rFonts w:ascii="宋体" w:eastAsia="宋体" w:hAnsi="宋体" w:cs="宋体"/>
        </w:rPr>
        <w:br/>
      </w:r>
      <w:r>
        <w:rPr>
          <w:rFonts w:ascii="宋体" w:eastAsia="宋体" w:hAnsi="宋体" w:cs="宋体"/>
        </w:rPr>
        <w:t>部门干掉了。</w:t>
      </w:r>
    </w:p>
    <w:p>
      <w:pPr>
        <w:spacing w:before="240" w:after="240"/>
        <w:rPr>
          <w:rFonts w:ascii="宋体" w:eastAsia="宋体" w:hAnsi="宋体" w:cs="宋体"/>
          <w:sz w:val="24"/>
          <w:szCs w:val="24"/>
        </w:rPr>
      </w:pPr>
      <w:r>
        <w:rPr>
          <w:rFonts w:ascii="宋体" w:eastAsia="宋体" w:hAnsi="宋体" w:cs="宋体"/>
        </w:rPr>
        <w:t>姜为 03:54</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老刘 03:55</w:t>
      </w:r>
      <w:r>
        <w:rPr>
          <w:rFonts w:ascii="宋体" w:eastAsia="宋体" w:hAnsi="宋体" w:cs="宋体"/>
        </w:rPr>
        <w:br/>
      </w:r>
      <w:r>
        <w:rPr>
          <w:rFonts w:ascii="宋体" w:eastAsia="宋体" w:hAnsi="宋体" w:cs="宋体"/>
        </w:rPr>
        <w:t>你知道吗？最后留的是谁？留的是你产品经理，最后你把这个活给干了。</w:t>
      </w:r>
    </w:p>
    <w:p>
      <w:pPr>
        <w:spacing w:before="240" w:after="240"/>
        <w:rPr>
          <w:rFonts w:ascii="宋体" w:eastAsia="宋体" w:hAnsi="宋体" w:cs="宋体"/>
          <w:sz w:val="24"/>
          <w:szCs w:val="24"/>
        </w:rPr>
      </w:pPr>
      <w:r>
        <w:rPr>
          <w:rFonts w:ascii="宋体" w:eastAsia="宋体" w:hAnsi="宋体" w:cs="宋体"/>
        </w:rPr>
        <w:t>姜为 04:02</w:t>
      </w:r>
      <w:r>
        <w:rPr>
          <w:rFonts w:ascii="宋体" w:eastAsia="宋体" w:hAnsi="宋体" w:cs="宋体"/>
        </w:rPr>
        <w:br/>
      </w:r>
      <w:r>
        <w:rPr>
          <w:rFonts w:ascii="宋体" w:eastAsia="宋体" w:hAnsi="宋体" w:cs="宋体"/>
        </w:rPr>
        <w:t>对，这就是应该这样子，</w:t>
      </w:r>
    </w:p>
    <w:p>
      <w:pPr>
        <w:spacing w:before="240" w:after="240"/>
        <w:rPr>
          <w:rFonts w:ascii="宋体" w:eastAsia="宋体" w:hAnsi="宋体" w:cs="宋体"/>
          <w:sz w:val="24"/>
          <w:szCs w:val="24"/>
        </w:rPr>
      </w:pPr>
      <w:r>
        <w:rPr>
          <w:rFonts w:ascii="宋体" w:eastAsia="宋体" w:hAnsi="宋体" w:cs="宋体"/>
        </w:rPr>
        <w:t>老刘 04:06</w:t>
      </w:r>
      <w:r>
        <w:rPr>
          <w:rFonts w:ascii="宋体" w:eastAsia="宋体" w:hAnsi="宋体" w:cs="宋体"/>
        </w:rPr>
        <w:br/>
      </w:r>
      <w:r>
        <w:rPr>
          <w:rFonts w:ascii="宋体" w:eastAsia="宋体" w:hAnsi="宋体" w:cs="宋体"/>
        </w:rPr>
        <w:t>然后剩下你看现在让张家林做这个组态是正常的，是不应该让他。</w:t>
      </w:r>
    </w:p>
    <w:p>
      <w:pPr>
        <w:spacing w:before="240" w:after="240"/>
        <w:rPr>
          <w:rFonts w:ascii="宋体" w:eastAsia="宋体" w:hAnsi="宋体" w:cs="宋体"/>
          <w:sz w:val="24"/>
          <w:szCs w:val="24"/>
        </w:rPr>
      </w:pPr>
      <w:r>
        <w:rPr>
          <w:rFonts w:ascii="宋体" w:eastAsia="宋体" w:hAnsi="宋体" w:cs="宋体"/>
        </w:rPr>
        <w:t>姜为 04:13</w:t>
      </w:r>
      <w:r>
        <w:rPr>
          <w:rFonts w:ascii="宋体" w:eastAsia="宋体" w:hAnsi="宋体" w:cs="宋体"/>
        </w:rPr>
        <w:br/>
      </w:r>
      <w:r>
        <w:rPr>
          <w:rFonts w:ascii="宋体" w:eastAsia="宋体" w:hAnsi="宋体" w:cs="宋体"/>
        </w:rPr>
        <w:t>不正常，对。都挑刺对不？应该这样这种对不应该让张家林去做组态这种东西的。太离谱了，对离谱了，整个草台班子我靠，假如张家林辞职了，我们没人做组态了，我靠对吧？</w:t>
      </w:r>
    </w:p>
    <w:p>
      <w:pPr>
        <w:spacing w:before="240" w:after="240"/>
        <w:rPr>
          <w:rFonts w:ascii="宋体" w:eastAsia="宋体" w:hAnsi="宋体" w:cs="宋体"/>
          <w:sz w:val="24"/>
          <w:szCs w:val="24"/>
        </w:rPr>
      </w:pPr>
      <w:r>
        <w:rPr>
          <w:rFonts w:ascii="宋体" w:eastAsia="宋体" w:hAnsi="宋体" w:cs="宋体"/>
        </w:rPr>
        <w:t>老刘 04:33</w:t>
      </w:r>
      <w:r>
        <w:rPr>
          <w:rFonts w:ascii="宋体" w:eastAsia="宋体" w:hAnsi="宋体" w:cs="宋体"/>
        </w:rPr>
        <w:br/>
      </w:r>
      <w:r>
        <w:rPr>
          <w:rFonts w:ascii="宋体" w:eastAsia="宋体" w:hAnsi="宋体" w:cs="宋体"/>
        </w:rPr>
        <w:t>哪有让别人生产人员我告诉你，如果人家张家林现在其实他研究了这么长的水水准是比你还要高的，是知道吗？所以你想想一个生产人员是对。</w:t>
      </w:r>
    </w:p>
    <w:p>
      <w:pPr>
        <w:spacing w:before="240" w:after="240"/>
        <w:rPr>
          <w:rFonts w:ascii="宋体" w:eastAsia="宋体" w:hAnsi="宋体" w:cs="宋体"/>
          <w:sz w:val="24"/>
          <w:szCs w:val="24"/>
        </w:rPr>
      </w:pPr>
      <w:r>
        <w:rPr>
          <w:rFonts w:ascii="宋体" w:eastAsia="宋体" w:hAnsi="宋体" w:cs="宋体"/>
        </w:rPr>
        <w:t>姜为 04:53</w:t>
      </w:r>
      <w:r>
        <w:rPr>
          <w:rFonts w:ascii="宋体" w:eastAsia="宋体" w:hAnsi="宋体" w:cs="宋体"/>
        </w:rPr>
        <w:br/>
      </w:r>
      <w:r>
        <w:rPr>
          <w:rFonts w:ascii="宋体" w:eastAsia="宋体" w:hAnsi="宋体" w:cs="宋体"/>
        </w:rPr>
        <w:t>这不正常，你对你怎么能对你怎么能把生产人员的水平拉到这么高，谁来去？你要培养生产人员，</w:t>
      </w:r>
    </w:p>
    <w:p>
      <w:pPr>
        <w:spacing w:before="240" w:after="240"/>
        <w:rPr>
          <w:rFonts w:ascii="宋体" w:eastAsia="宋体" w:hAnsi="宋体" w:cs="宋体"/>
          <w:sz w:val="24"/>
          <w:szCs w:val="24"/>
        </w:rPr>
      </w:pPr>
      <w:r>
        <w:rPr>
          <w:rFonts w:ascii="宋体" w:eastAsia="宋体" w:hAnsi="宋体" w:cs="宋体"/>
        </w:rPr>
        <w:t>老刘 05:02</w:t>
      </w:r>
      <w:r>
        <w:rPr>
          <w:rFonts w:ascii="宋体" w:eastAsia="宋体" w:hAnsi="宋体" w:cs="宋体"/>
        </w:rPr>
        <w:br/>
      </w:r>
      <w:r>
        <w:rPr>
          <w:rFonts w:ascii="宋体" w:eastAsia="宋体" w:hAnsi="宋体" w:cs="宋体"/>
        </w:rPr>
        <w:t>但是别人的待遇没你高，</w:t>
      </w:r>
    </w:p>
    <w:p>
      <w:pPr>
        <w:spacing w:before="240" w:after="240"/>
        <w:rPr>
          <w:rFonts w:ascii="宋体" w:eastAsia="宋体" w:hAnsi="宋体" w:cs="宋体"/>
          <w:sz w:val="24"/>
          <w:szCs w:val="24"/>
        </w:rPr>
      </w:pPr>
      <w:r>
        <w:rPr>
          <w:rFonts w:ascii="宋体" w:eastAsia="宋体" w:hAnsi="宋体" w:cs="宋体"/>
        </w:rPr>
        <w:t>姜为 05:05</w:t>
      </w:r>
      <w:r>
        <w:rPr>
          <w:rFonts w:ascii="宋体" w:eastAsia="宋体" w:hAnsi="宋体" w:cs="宋体"/>
        </w:rPr>
        <w:br/>
      </w:r>
      <w:r>
        <w:rPr>
          <w:rFonts w:ascii="宋体" w:eastAsia="宋体" w:hAnsi="宋体" w:cs="宋体"/>
        </w:rPr>
        <w:t>这是不合理。</w:t>
      </w:r>
    </w:p>
    <w:p>
      <w:pPr>
        <w:spacing w:before="240" w:after="240"/>
        <w:rPr>
          <w:rFonts w:ascii="宋体" w:eastAsia="宋体" w:hAnsi="宋体" w:cs="宋体"/>
          <w:sz w:val="24"/>
          <w:szCs w:val="24"/>
        </w:rPr>
      </w:pPr>
      <w:r>
        <w:rPr>
          <w:rFonts w:ascii="宋体" w:eastAsia="宋体" w:hAnsi="宋体" w:cs="宋体"/>
        </w:rPr>
        <w:t>老刘 05:08</w:t>
      </w:r>
      <w:r>
        <w:rPr>
          <w:rFonts w:ascii="宋体" w:eastAsia="宋体" w:hAnsi="宋体" w:cs="宋体"/>
        </w:rPr>
        <w:br/>
      </w:r>
      <w:r>
        <w:rPr>
          <w:rFonts w:ascii="宋体" w:eastAsia="宋体" w:hAnsi="宋体" w:cs="宋体"/>
        </w:rPr>
        <w:t>对别人干这个活的时候他也很憋屈，一想一下，你肯定去找他干活是吧？对有道理，别人一看你比我待遇都高，我还教你，</w:t>
      </w:r>
    </w:p>
    <w:p>
      <w:pPr>
        <w:spacing w:before="240" w:after="240"/>
        <w:rPr>
          <w:rFonts w:ascii="宋体" w:eastAsia="宋体" w:hAnsi="宋体" w:cs="宋体"/>
          <w:sz w:val="24"/>
          <w:szCs w:val="24"/>
        </w:rPr>
      </w:pPr>
      <w:r>
        <w:rPr>
          <w:rFonts w:ascii="宋体" w:eastAsia="宋体" w:hAnsi="宋体" w:cs="宋体"/>
        </w:rPr>
        <w:t>姜为 05:20</w:t>
      </w:r>
      <w:r>
        <w:rPr>
          <w:rFonts w:ascii="宋体" w:eastAsia="宋体" w:hAnsi="宋体" w:cs="宋体"/>
        </w:rPr>
        <w:br/>
      </w:r>
      <w:r>
        <w:rPr>
          <w:rFonts w:ascii="宋体" w:eastAsia="宋体" w:hAnsi="宋体" w:cs="宋体"/>
        </w:rPr>
        <w:t>他刚来。</w:t>
      </w:r>
    </w:p>
    <w:p>
      <w:pPr>
        <w:spacing w:before="240" w:after="240"/>
        <w:rPr>
          <w:rFonts w:ascii="宋体" w:eastAsia="宋体" w:hAnsi="宋体" w:cs="宋体"/>
          <w:sz w:val="24"/>
          <w:szCs w:val="24"/>
        </w:rPr>
      </w:pPr>
      <w:r>
        <w:rPr>
          <w:rFonts w:ascii="宋体" w:eastAsia="宋体" w:hAnsi="宋体" w:cs="宋体"/>
        </w:rPr>
        <w:t>老刘 05:23</w:t>
      </w:r>
      <w:r>
        <w:rPr>
          <w:rFonts w:ascii="宋体" w:eastAsia="宋体" w:hAnsi="宋体" w:cs="宋体"/>
        </w:rPr>
        <w:br/>
      </w:r>
      <w:r>
        <w:rPr>
          <w:rFonts w:ascii="宋体" w:eastAsia="宋体" w:hAnsi="宋体" w:cs="宋体"/>
        </w:rPr>
        <w:t>的时候我叫他干什么他都能干，现在再叫他干什么他就不想干了，对。</w:t>
      </w:r>
    </w:p>
    <w:p>
      <w:pPr>
        <w:spacing w:before="240" w:after="240"/>
        <w:rPr>
          <w:rFonts w:ascii="宋体" w:eastAsia="宋体" w:hAnsi="宋体" w:cs="宋体"/>
          <w:sz w:val="24"/>
          <w:szCs w:val="24"/>
        </w:rPr>
      </w:pPr>
      <w:r>
        <w:rPr>
          <w:rFonts w:ascii="宋体" w:eastAsia="宋体" w:hAnsi="宋体" w:cs="宋体"/>
        </w:rPr>
        <w:t>姜为 05:28</w:t>
      </w:r>
      <w:r>
        <w:rPr>
          <w:rFonts w:ascii="宋体" w:eastAsia="宋体" w:hAnsi="宋体" w:cs="宋体"/>
        </w:rPr>
        <w:br/>
      </w:r>
      <w:r>
        <w:rPr>
          <w:rFonts w:ascii="宋体" w:eastAsia="宋体" w:hAnsi="宋体" w:cs="宋体"/>
        </w:rPr>
        <w:t>是这样的，</w:t>
      </w:r>
    </w:p>
    <w:p>
      <w:pPr>
        <w:spacing w:before="240" w:after="240"/>
        <w:rPr>
          <w:rFonts w:ascii="宋体" w:eastAsia="宋体" w:hAnsi="宋体" w:cs="宋体"/>
          <w:sz w:val="24"/>
          <w:szCs w:val="24"/>
        </w:rPr>
      </w:pPr>
      <w:r>
        <w:rPr>
          <w:rFonts w:ascii="宋体" w:eastAsia="宋体" w:hAnsi="宋体" w:cs="宋体"/>
        </w:rPr>
        <w:t>老刘 05:30</w:t>
      </w:r>
      <w:r>
        <w:rPr>
          <w:rFonts w:ascii="宋体" w:eastAsia="宋体" w:hAnsi="宋体" w:cs="宋体"/>
        </w:rPr>
        <w:br/>
      </w:r>
      <w:r>
        <w:rPr>
          <w:rFonts w:ascii="宋体" w:eastAsia="宋体" w:hAnsi="宋体" w:cs="宋体"/>
        </w:rPr>
        <w:t>我为什么没有去学我们的祖传，我不想去学浪费时间，我当时来的一第一思路就是我说浪费我时间，</w:t>
      </w:r>
    </w:p>
    <w:p>
      <w:pPr>
        <w:spacing w:before="240" w:after="240"/>
        <w:rPr>
          <w:rFonts w:ascii="宋体" w:eastAsia="宋体" w:hAnsi="宋体" w:cs="宋体"/>
          <w:sz w:val="24"/>
          <w:szCs w:val="24"/>
        </w:rPr>
      </w:pPr>
      <w:r>
        <w:rPr>
          <w:rFonts w:ascii="宋体" w:eastAsia="宋体" w:hAnsi="宋体" w:cs="宋体"/>
        </w:rPr>
        <w:t>姜为 05:39</w:t>
      </w:r>
      <w:r>
        <w:rPr>
          <w:rFonts w:ascii="宋体" w:eastAsia="宋体" w:hAnsi="宋体" w:cs="宋体"/>
        </w:rPr>
        <w:br/>
      </w:r>
      <w:r>
        <w:rPr>
          <w:rFonts w:ascii="宋体" w:eastAsia="宋体" w:hAnsi="宋体" w:cs="宋体"/>
        </w:rPr>
        <w:t>知道吧？老刘很有思想我操，</w:t>
      </w:r>
    </w:p>
    <w:p>
      <w:pPr>
        <w:spacing w:before="240" w:after="240"/>
        <w:rPr>
          <w:rFonts w:ascii="宋体" w:eastAsia="宋体" w:hAnsi="宋体" w:cs="宋体"/>
          <w:sz w:val="24"/>
          <w:szCs w:val="24"/>
        </w:rPr>
      </w:pPr>
      <w:r>
        <w:rPr>
          <w:rFonts w:ascii="宋体" w:eastAsia="宋体" w:hAnsi="宋体" w:cs="宋体"/>
        </w:rPr>
        <w:t>老刘 05:43</w:t>
      </w:r>
      <w:r>
        <w:rPr>
          <w:rFonts w:ascii="宋体" w:eastAsia="宋体" w:hAnsi="宋体" w:cs="宋体"/>
        </w:rPr>
        <w:br/>
      </w:r>
      <w:r>
        <w:rPr>
          <w:rFonts w:ascii="宋体" w:eastAsia="宋体" w:hAnsi="宋体" w:cs="宋体"/>
        </w:rPr>
        <w:t>不是有思想这种东西，他就在母亲说的这些东西，我10年前就是实现了。</w:t>
      </w:r>
    </w:p>
    <w:p>
      <w:pPr>
        <w:spacing w:before="240" w:after="240"/>
        <w:rPr>
          <w:rFonts w:ascii="宋体" w:eastAsia="宋体" w:hAnsi="宋体" w:cs="宋体"/>
          <w:sz w:val="24"/>
          <w:szCs w:val="24"/>
        </w:rPr>
      </w:pPr>
      <w:r>
        <w:rPr>
          <w:rFonts w:ascii="宋体" w:eastAsia="宋体" w:hAnsi="宋体" w:cs="宋体"/>
        </w:rPr>
        <w:t>姜为 05:50</w:t>
      </w:r>
      <w:r>
        <w:rPr>
          <w:rFonts w:ascii="宋体" w:eastAsia="宋体" w:hAnsi="宋体" w:cs="宋体"/>
        </w:rPr>
        <w:br/>
      </w:r>
      <w:r>
        <w:rPr>
          <w:rFonts w:ascii="宋体" w:eastAsia="宋体" w:hAnsi="宋体" w:cs="宋体"/>
        </w:rPr>
        <w:t>是。</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是多少年前都应该。</w:t>
      </w:r>
    </w:p>
    <w:p>
      <w:pPr>
        <w:spacing w:before="240" w:after="240"/>
        <w:rPr>
          <w:rFonts w:ascii="宋体" w:eastAsia="宋体" w:hAnsi="宋体" w:cs="宋体"/>
          <w:sz w:val="24"/>
          <w:szCs w:val="24"/>
        </w:rPr>
      </w:pPr>
      <w:r>
        <w:rPr>
          <w:rFonts w:ascii="宋体" w:eastAsia="宋体" w:hAnsi="宋体" w:cs="宋体"/>
        </w:rPr>
        <w:t>老刘 05:59</w:t>
      </w:r>
      <w:r>
        <w:rPr>
          <w:rFonts w:ascii="宋体" w:eastAsia="宋体" w:hAnsi="宋体" w:cs="宋体"/>
        </w:rPr>
        <w:br/>
      </w:r>
      <w:r>
        <w:rPr>
          <w:rFonts w:ascii="宋体" w:eastAsia="宋体" w:hAnsi="宋体" w:cs="宋体"/>
        </w:rPr>
        <w:t>所以平台我实际上先把软件，你看屏上的界面，web上的界面，手机上的界面，一个界面打通，一套软件搞定，是的，我只要做一次，这一次组态三个界面同时展示，至于说为什么三个界面能同时展示，那个是平台，这个才是真正研发要做的事情。</w:t>
      </w:r>
    </w:p>
    <w:p>
      <w:pPr>
        <w:spacing w:before="240" w:after="240"/>
        <w:rPr>
          <w:rFonts w:ascii="宋体" w:eastAsia="宋体" w:hAnsi="宋体" w:cs="宋体"/>
          <w:sz w:val="24"/>
          <w:szCs w:val="24"/>
        </w:rPr>
      </w:pPr>
      <w:r>
        <w:rPr>
          <w:rFonts w:ascii="宋体" w:eastAsia="宋体" w:hAnsi="宋体" w:cs="宋体"/>
        </w:rPr>
        <w:t>姜为 06:25</w:t>
      </w:r>
      <w:r>
        <w:rPr>
          <w:rFonts w:ascii="宋体" w:eastAsia="宋体" w:hAnsi="宋体" w:cs="宋体"/>
        </w:rPr>
        <w:br/>
      </w:r>
      <w:r>
        <w:rPr>
          <w:rFonts w:ascii="宋体" w:eastAsia="宋体" w:hAnsi="宋体" w:cs="宋体"/>
        </w:rPr>
        <w:t>是的。</w:t>
      </w:r>
    </w:p>
    <w:p>
      <w:pPr>
        <w:spacing w:before="240" w:after="240"/>
        <w:rPr>
          <w:rFonts w:ascii="宋体" w:eastAsia="宋体" w:hAnsi="宋体" w:cs="宋体"/>
          <w:sz w:val="24"/>
          <w:szCs w:val="24"/>
        </w:rPr>
      </w:pPr>
      <w:r>
        <w:rPr>
          <w:rFonts w:ascii="宋体" w:eastAsia="宋体" w:hAnsi="宋体" w:cs="宋体"/>
        </w:rPr>
        <w:t>老刘 06:27</w:t>
      </w:r>
      <w:r>
        <w:rPr>
          <w:rFonts w:ascii="宋体" w:eastAsia="宋体" w:hAnsi="宋体" w:cs="宋体"/>
        </w:rPr>
        <w:br/>
      </w:r>
      <w:r>
        <w:rPr>
          <w:rFonts w:ascii="宋体" w:eastAsia="宋体" w:hAnsi="宋体" w:cs="宋体"/>
        </w:rPr>
        <w:t>知道吗？我们只是做应用层的事情，应用它软件开发分两个，一个是软应用层开发，一个是底层开发。</w:t>
      </w:r>
    </w:p>
    <w:p>
      <w:pPr>
        <w:spacing w:before="240" w:after="240"/>
        <w:rPr>
          <w:rFonts w:ascii="宋体" w:eastAsia="宋体" w:hAnsi="宋体" w:cs="宋体"/>
          <w:sz w:val="24"/>
          <w:szCs w:val="24"/>
        </w:rPr>
      </w:pPr>
      <w:r>
        <w:rPr>
          <w:rFonts w:ascii="宋体" w:eastAsia="宋体" w:hAnsi="宋体" w:cs="宋体"/>
        </w:rPr>
        <w:t>姜为 06:40</w:t>
      </w:r>
      <w:r>
        <w:rPr>
          <w:rFonts w:ascii="宋体" w:eastAsia="宋体" w:hAnsi="宋体" w:cs="宋体"/>
        </w:rPr>
        <w:br/>
      </w:r>
      <w:r>
        <w:rPr>
          <w:rFonts w:ascii="宋体" w:eastAsia="宋体" w:hAnsi="宋体" w:cs="宋体"/>
        </w:rPr>
        <w:t>是。</w:t>
      </w:r>
    </w:p>
    <w:p>
      <w:pPr>
        <w:spacing w:before="240" w:after="240"/>
        <w:rPr>
          <w:rFonts w:ascii="宋体" w:eastAsia="宋体" w:hAnsi="宋体" w:cs="宋体"/>
          <w:sz w:val="24"/>
          <w:szCs w:val="24"/>
        </w:rPr>
      </w:pPr>
      <w:r>
        <w:rPr>
          <w:rFonts w:ascii="宋体" w:eastAsia="宋体" w:hAnsi="宋体" w:cs="宋体"/>
        </w:rPr>
        <w:t>老刘 06:40</w:t>
      </w:r>
      <w:r>
        <w:rPr>
          <w:rFonts w:ascii="宋体" w:eastAsia="宋体" w:hAnsi="宋体" w:cs="宋体"/>
        </w:rPr>
        <w:br/>
      </w:r>
      <w:r>
        <w:rPr>
          <w:rFonts w:ascii="宋体" w:eastAsia="宋体" w:hAnsi="宋体" w:cs="宋体"/>
        </w:rPr>
        <w:t>的，底层开发分架构跟基础界面展示，包括功能模块的开发，都分得很细的，这些东西虽然我不是做软件出身的，但是我自己对他们的软件也就那些破玩意，还有啥还有啥没啥，昨天还天天说政府我都不想恶心他了。</w:t>
      </w:r>
    </w:p>
    <w:p>
      <w:pPr>
        <w:spacing w:before="240" w:after="240"/>
        <w:rPr>
          <w:rFonts w:ascii="宋体" w:eastAsia="宋体" w:hAnsi="宋体" w:cs="宋体"/>
          <w:sz w:val="24"/>
          <w:szCs w:val="24"/>
        </w:rPr>
      </w:pPr>
      <w:r>
        <w:rPr>
          <w:rFonts w:ascii="宋体" w:eastAsia="宋体" w:hAnsi="宋体" w:cs="宋体"/>
        </w:rPr>
        <w:t>姜为 07:13</w:t>
      </w:r>
      <w:r>
        <w:rPr>
          <w:rFonts w:ascii="宋体" w:eastAsia="宋体" w:hAnsi="宋体" w:cs="宋体"/>
        </w:rPr>
        <w:br/>
      </w:r>
      <w:r>
        <w:rPr>
          <w:rFonts w:ascii="宋体" w:eastAsia="宋体" w:hAnsi="宋体" w:cs="宋体"/>
        </w:rPr>
        <w:t>你说你像生产就是组态， Sam今天说的就是组态，相当于选择了对他到底想做成一个理想的情况下，组态到底想做成一个什么样的，比如说我选哪几种ABC三种，我就选这一种就够了，只用这样配就够了，是不是理想的情况下。</w:t>
      </w:r>
    </w:p>
    <w:p>
      <w:pPr>
        <w:spacing w:before="240" w:after="240"/>
        <w:rPr>
          <w:rFonts w:ascii="宋体" w:eastAsia="宋体" w:hAnsi="宋体" w:cs="宋体"/>
          <w:sz w:val="24"/>
          <w:szCs w:val="24"/>
        </w:rPr>
      </w:pPr>
      <w:r>
        <w:rPr>
          <w:rFonts w:ascii="宋体" w:eastAsia="宋体" w:hAnsi="宋体" w:cs="宋体"/>
        </w:rPr>
        <w:t>老刘 07:37</w:t>
      </w:r>
      <w:r>
        <w:rPr>
          <w:rFonts w:ascii="宋体" w:eastAsia="宋体" w:hAnsi="宋体" w:cs="宋体"/>
        </w:rPr>
        <w:br/>
      </w:r>
      <w:r>
        <w:rPr>
          <w:rFonts w:ascii="宋体" w:eastAsia="宋体" w:hAnsi="宋体" w:cs="宋体"/>
        </w:rPr>
        <w:t>对，我今天不提了，比如说因为你现在如果说要选要大按大大模块来选，你是做不到的，比如说按照中信银行一个包，按照西安联通一个包，按照其他的厂家以及其他的供应商一个包这个来做是不现实的，对，我们只有把把下面这些接入的模块来选不同的东西，知道吗？来。</w:t>
      </w:r>
    </w:p>
    <w:p>
      <w:pPr>
        <w:spacing w:before="240" w:after="240"/>
        <w:rPr>
          <w:rFonts w:ascii="宋体" w:eastAsia="宋体" w:hAnsi="宋体" w:cs="宋体"/>
          <w:sz w:val="24"/>
          <w:szCs w:val="24"/>
        </w:rPr>
      </w:pPr>
      <w:r>
        <w:rPr>
          <w:rFonts w:ascii="宋体" w:eastAsia="宋体" w:hAnsi="宋体" w:cs="宋体"/>
        </w:rPr>
        <w:t>姜为 08:14</w:t>
      </w:r>
      <w:r>
        <w:rPr>
          <w:rFonts w:ascii="宋体" w:eastAsia="宋体" w:hAnsi="宋体" w:cs="宋体"/>
        </w:rPr>
        <w:br/>
      </w:r>
      <w:r>
        <w:rPr>
          <w:rFonts w:ascii="宋体" w:eastAsia="宋体" w:hAnsi="宋体" w:cs="宋体"/>
        </w:rPr>
        <w:t>选。</w:t>
      </w:r>
    </w:p>
    <w:p>
      <w:pPr>
        <w:spacing w:before="240" w:after="240"/>
        <w:rPr>
          <w:rFonts w:ascii="宋体" w:eastAsia="宋体" w:hAnsi="宋体" w:cs="宋体"/>
          <w:sz w:val="24"/>
          <w:szCs w:val="24"/>
        </w:rPr>
      </w:pPr>
      <w:r>
        <w:rPr>
          <w:rFonts w:ascii="宋体" w:eastAsia="宋体" w:hAnsi="宋体" w:cs="宋体"/>
        </w:rPr>
        <w:t>老刘 08:16</w:t>
      </w:r>
      <w:r>
        <w:rPr>
          <w:rFonts w:ascii="宋体" w:eastAsia="宋体" w:hAnsi="宋体" w:cs="宋体"/>
        </w:rPr>
        <w:br/>
      </w:r>
      <w:r>
        <w:rPr>
          <w:rFonts w:ascii="宋体" w:eastAsia="宋体" w:hAnsi="宋体" w:cs="宋体"/>
        </w:rPr>
        <w:t>对你分拆分，比如说我这个是工具的软件是吧？我的logo就可以随时变了，</w:t>
      </w:r>
    </w:p>
    <w:p>
      <w:pPr>
        <w:spacing w:before="240" w:after="240"/>
        <w:rPr>
          <w:rFonts w:ascii="宋体" w:eastAsia="宋体" w:hAnsi="宋体" w:cs="宋体"/>
          <w:sz w:val="24"/>
          <w:szCs w:val="24"/>
        </w:rPr>
      </w:pPr>
      <w:r>
        <w:rPr>
          <w:rFonts w:ascii="宋体" w:eastAsia="宋体" w:hAnsi="宋体" w:cs="宋体"/>
        </w:rPr>
        <w:t>姜为 08:24</w:t>
      </w:r>
      <w:r>
        <w:rPr>
          <w:rFonts w:ascii="宋体" w:eastAsia="宋体" w:hAnsi="宋体" w:cs="宋体"/>
        </w:rPr>
        <w:br/>
      </w:r>
      <w:r>
        <w:rPr>
          <w:rFonts w:ascii="宋体" w:eastAsia="宋体" w:hAnsi="宋体" w:cs="宋体"/>
        </w:rPr>
        <w:t>这些是。</w:t>
      </w:r>
    </w:p>
    <w:p>
      <w:pPr>
        <w:spacing w:before="240" w:after="240"/>
        <w:rPr>
          <w:rFonts w:ascii="宋体" w:eastAsia="宋体" w:hAnsi="宋体" w:cs="宋体"/>
          <w:sz w:val="24"/>
          <w:szCs w:val="24"/>
        </w:rPr>
      </w:pPr>
      <w:r>
        <w:rPr>
          <w:rFonts w:ascii="宋体" w:eastAsia="宋体" w:hAnsi="宋体" w:cs="宋体"/>
        </w:rPr>
        <w:t>老刘 08:26</w:t>
      </w:r>
      <w:r>
        <w:rPr>
          <w:rFonts w:ascii="宋体" w:eastAsia="宋体" w:hAnsi="宋体" w:cs="宋体"/>
        </w:rPr>
        <w:br/>
      </w:r>
      <w:r>
        <w:rPr>
          <w:rFonts w:ascii="宋体" w:eastAsia="宋体" w:hAnsi="宋体" w:cs="宋体"/>
        </w:rPr>
        <w:t>把这一块我今天不截了图给你吗？对这里面有系统设置，包括全局设置，然后包括剩下的就是UPS的其他的一些设置， Ups的设置，包括配电的设置设置，我们的上报警阀值的一个设置。</w:t>
      </w:r>
    </w:p>
    <w:p>
      <w:pPr>
        <w:spacing w:before="240" w:after="240"/>
        <w:rPr>
          <w:rFonts w:ascii="宋体" w:eastAsia="宋体" w:hAnsi="宋体" w:cs="宋体"/>
          <w:sz w:val="24"/>
          <w:szCs w:val="24"/>
        </w:rPr>
      </w:pPr>
      <w:r>
        <w:rPr>
          <w:rFonts w:ascii="宋体" w:eastAsia="宋体" w:hAnsi="宋体" w:cs="宋体"/>
        </w:rPr>
        <w:t>姜为 08:48</w:t>
      </w:r>
      <w:r>
        <w:rPr>
          <w:rFonts w:ascii="宋体" w:eastAsia="宋体" w:hAnsi="宋体" w:cs="宋体"/>
        </w:rPr>
        <w:br/>
      </w:r>
      <w:r>
        <w:rPr>
          <w:rFonts w:ascii="宋体" w:eastAsia="宋体" w:hAnsi="宋体" w:cs="宋体"/>
        </w:rPr>
        <w:t>你看就是他所谓的这工程，工程制作这种模板化模板库选择就是把原版的这种工程组它制作改成这种模板选择，对吧？是这个逻辑。</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但是这个模板它到底是什么样的模板，它到底是多大的模板，我们现在工程组上也有模板呢，他现在想要做的这种简单的模板，他到底是要多模板，你觉得。</w:t>
      </w:r>
    </w:p>
    <w:p>
      <w:pPr>
        <w:spacing w:before="240" w:after="240"/>
        <w:rPr>
          <w:rFonts w:ascii="宋体" w:eastAsia="宋体" w:hAnsi="宋体" w:cs="宋体"/>
          <w:sz w:val="24"/>
          <w:szCs w:val="24"/>
        </w:rPr>
      </w:pPr>
      <w:r>
        <w:rPr>
          <w:rFonts w:ascii="宋体" w:eastAsia="宋体" w:hAnsi="宋体" w:cs="宋体"/>
        </w:rPr>
        <w:t>老刘 09:17</w:t>
      </w:r>
      <w:r>
        <w:rPr>
          <w:rFonts w:ascii="宋体" w:eastAsia="宋体" w:hAnsi="宋体" w:cs="宋体"/>
        </w:rPr>
        <w:br/>
      </w:r>
      <w:r>
        <w:rPr>
          <w:rFonts w:ascii="宋体" w:eastAsia="宋体" w:hAnsi="宋体" w:cs="宋体"/>
        </w:rPr>
        <w:t>我也不好跟你说，反正对。</w:t>
      </w:r>
    </w:p>
    <w:p>
      <w:pPr>
        <w:spacing w:before="240" w:after="240"/>
        <w:rPr>
          <w:rFonts w:ascii="宋体" w:eastAsia="宋体" w:hAnsi="宋体" w:cs="宋体"/>
          <w:sz w:val="24"/>
          <w:szCs w:val="24"/>
        </w:rPr>
      </w:pPr>
      <w:r>
        <w:rPr>
          <w:rFonts w:ascii="宋体" w:eastAsia="宋体" w:hAnsi="宋体" w:cs="宋体"/>
        </w:rPr>
        <w:t>姜为 09:21</w:t>
      </w:r>
      <w:r>
        <w:rPr>
          <w:rFonts w:ascii="宋体" w:eastAsia="宋体" w:hAnsi="宋体" w:cs="宋体"/>
        </w:rPr>
        <w:br/>
      </w:r>
      <w:r>
        <w:rPr>
          <w:rFonts w:ascii="宋体" w:eastAsia="宋体" w:hAnsi="宋体" w:cs="宋体"/>
        </w:rPr>
        <w:t>吧，这个是要判断我靠，</w:t>
      </w:r>
    </w:p>
    <w:p>
      <w:pPr>
        <w:spacing w:before="240" w:after="240"/>
        <w:rPr>
          <w:rFonts w:ascii="宋体" w:eastAsia="宋体" w:hAnsi="宋体" w:cs="宋体"/>
          <w:sz w:val="24"/>
          <w:szCs w:val="24"/>
        </w:rPr>
      </w:pPr>
      <w:r>
        <w:rPr>
          <w:rFonts w:ascii="宋体" w:eastAsia="宋体" w:hAnsi="宋体" w:cs="宋体"/>
        </w:rPr>
        <w:t>老刘 09:25</w:t>
      </w:r>
      <w:r>
        <w:rPr>
          <w:rFonts w:ascii="宋体" w:eastAsia="宋体" w:hAnsi="宋体" w:cs="宋体"/>
        </w:rPr>
        <w:br/>
      </w:r>
      <w:r>
        <w:rPr>
          <w:rFonts w:ascii="宋体" w:eastAsia="宋体" w:hAnsi="宋体" w:cs="宋体"/>
        </w:rPr>
        <w:t>你没什么判断，你先要抛开我们的软件，你要用我们的软件，你永远想不明白，抛开，首先你就把这个事情当做做一个软件，在某一个平台上去做这个软件，对，那就相当于你只是去做组态，但是我们现在的组态很弱，明白吧？对，弱在哪？刚才比如说你有10个界面是吧？10界面之间的链接你怎么做？怎么快速完成？对不对？能够自动化完成，就算是你再做整体的界面设计的时候，你是不是也要她自动化完成？</w:t>
      </w:r>
    </w:p>
    <w:p>
      <w:pPr>
        <w:spacing w:before="240" w:after="240"/>
        <w:rPr>
          <w:rFonts w:ascii="宋体" w:eastAsia="宋体" w:hAnsi="宋体" w:cs="宋体"/>
          <w:sz w:val="24"/>
          <w:szCs w:val="24"/>
        </w:rPr>
      </w:pPr>
      <w:r>
        <w:rPr>
          <w:rFonts w:ascii="宋体" w:eastAsia="宋体" w:hAnsi="宋体" w:cs="宋体"/>
        </w:rPr>
        <w:t>姜为 10:15</w:t>
      </w:r>
      <w:r>
        <w:rPr>
          <w:rFonts w:ascii="宋体" w:eastAsia="宋体" w:hAnsi="宋体" w:cs="宋体"/>
        </w:rPr>
        <w:br/>
      </w:r>
      <w:r>
        <w:rPr>
          <w:rFonts w:ascii="宋体" w:eastAsia="宋体" w:hAnsi="宋体" w:cs="宋体"/>
        </w:rPr>
        <w:t>是的，</w:t>
      </w:r>
    </w:p>
    <w:p>
      <w:pPr>
        <w:spacing w:before="240" w:after="240"/>
        <w:rPr>
          <w:rFonts w:ascii="宋体" w:eastAsia="宋体" w:hAnsi="宋体" w:cs="宋体"/>
          <w:sz w:val="24"/>
          <w:szCs w:val="24"/>
        </w:rPr>
      </w:pPr>
      <w:r>
        <w:rPr>
          <w:rFonts w:ascii="宋体" w:eastAsia="宋体" w:hAnsi="宋体" w:cs="宋体"/>
        </w:rPr>
        <w:t>老刘 10:15</w:t>
      </w:r>
      <w:r>
        <w:rPr>
          <w:rFonts w:ascii="宋体" w:eastAsia="宋体" w:hAnsi="宋体" w:cs="宋体"/>
        </w:rPr>
        <w:br/>
      </w:r>
      <w:r>
        <w:rPr>
          <w:rFonts w:ascii="宋体" w:eastAsia="宋体" w:hAnsi="宋体" w:cs="宋体"/>
        </w:rPr>
        <w:t>比如说我每个按钮可能我 Ups或者说机柜我可能有有10台机柜，我有10个界面对不对？对。我机柜我可能在这个时候选三台，我怎么弄？选完三台以后，那么它在首页我就要展示三台机柜的图形化就出来。</w:t>
      </w:r>
    </w:p>
    <w:p>
      <w:pPr>
        <w:spacing w:before="240" w:after="240"/>
        <w:rPr>
          <w:rFonts w:ascii="宋体" w:eastAsia="宋体" w:hAnsi="宋体" w:cs="宋体"/>
          <w:sz w:val="24"/>
          <w:szCs w:val="24"/>
        </w:rPr>
      </w:pPr>
      <w:r>
        <w:rPr>
          <w:rFonts w:ascii="宋体" w:eastAsia="宋体" w:hAnsi="宋体" w:cs="宋体"/>
        </w:rPr>
        <w:t>姜为 10:41</w:t>
      </w:r>
      <w:r>
        <w:rPr>
          <w:rFonts w:ascii="宋体" w:eastAsia="宋体" w:hAnsi="宋体" w:cs="宋体"/>
        </w:rPr>
        <w:br/>
      </w:r>
      <w:r>
        <w:rPr>
          <w:rFonts w:ascii="宋体" w:eastAsia="宋体" w:hAnsi="宋体" w:cs="宋体"/>
        </w:rPr>
        <w:t>是对不对？是，</w:t>
      </w:r>
    </w:p>
    <w:p>
      <w:pPr>
        <w:spacing w:before="240" w:after="240"/>
        <w:rPr>
          <w:rFonts w:ascii="宋体" w:eastAsia="宋体" w:hAnsi="宋体" w:cs="宋体"/>
          <w:sz w:val="24"/>
          <w:szCs w:val="24"/>
        </w:rPr>
      </w:pPr>
      <w:r>
        <w:rPr>
          <w:rFonts w:ascii="宋体" w:eastAsia="宋体" w:hAnsi="宋体" w:cs="宋体"/>
        </w:rPr>
        <w:t>老刘 10:42</w:t>
      </w:r>
      <w:r>
        <w:rPr>
          <w:rFonts w:ascii="宋体" w:eastAsia="宋体" w:hAnsi="宋体" w:cs="宋体"/>
        </w:rPr>
        <w:br/>
      </w:r>
      <w:r>
        <w:rPr>
          <w:rFonts w:ascii="宋体" w:eastAsia="宋体" w:hAnsi="宋体" w:cs="宋体"/>
        </w:rPr>
        <w:t>然后每每台机柜，如果说每台机柜哪台机柜有报警的话，我就显示在哪一台，我报警是不是要分组，</w:t>
      </w:r>
    </w:p>
    <w:p>
      <w:pPr>
        <w:spacing w:before="240" w:after="240"/>
        <w:rPr>
          <w:rFonts w:ascii="宋体" w:eastAsia="宋体" w:hAnsi="宋体" w:cs="宋体"/>
          <w:sz w:val="24"/>
          <w:szCs w:val="24"/>
        </w:rPr>
      </w:pPr>
      <w:r>
        <w:rPr>
          <w:rFonts w:ascii="宋体" w:eastAsia="宋体" w:hAnsi="宋体" w:cs="宋体"/>
        </w:rPr>
        <w:t>姜为 10:53</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老刘 10:54</w:t>
      </w:r>
      <w:r>
        <w:rPr>
          <w:rFonts w:ascii="宋体" w:eastAsia="宋体" w:hAnsi="宋体" w:cs="宋体"/>
        </w:rPr>
        <w:br/>
      </w:r>
      <w:r>
        <w:rPr>
          <w:rFonts w:ascii="宋体" w:eastAsia="宋体" w:hAnsi="宋体" w:cs="宋体"/>
        </w:rPr>
        <w:t>是不是这个道理？对。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报警分完组，我比如说第一台柜子我是综合柜对不对？我就要考虑我如果说我把我的设备我就要放到每一个组里面去，我分按机构来分组，有10个组放10个组，如果说没有我就不显示我是还要把如果还有别的，比如说我报警恢复了，我要去做报警，报警的一些恢复策略，是不是？我觉得那个时候我就写脚本了，我就要把这个脚本放出来，而不是让开发去做。是。明白吗？我今天不提了一个，我说你没有快速做这个事情的话，除了这个平台，你肯定要把把一些简单的脚本，比如Java和类 Python是吧？把这样的一些简易的脚本放出来，像你刚从大学毕业出来，你就写这些，这些脚本你也很轻松对。</w:t>
      </w:r>
    </w:p>
    <w:p>
      <w:pPr>
        <w:spacing w:before="240" w:after="240"/>
        <w:rPr>
          <w:rFonts w:ascii="宋体" w:eastAsia="宋体" w:hAnsi="宋体" w:cs="宋体"/>
          <w:sz w:val="24"/>
          <w:szCs w:val="24"/>
        </w:rPr>
      </w:pPr>
      <w:r>
        <w:rPr>
          <w:rFonts w:ascii="宋体" w:eastAsia="宋体" w:hAnsi="宋体" w:cs="宋体"/>
        </w:rPr>
        <w:t>姜为 11:59</w:t>
      </w:r>
      <w:r>
        <w:rPr>
          <w:rFonts w:ascii="宋体" w:eastAsia="宋体" w:hAnsi="宋体" w:cs="宋体"/>
        </w:rPr>
        <w:br/>
      </w:r>
      <w:r>
        <w:rPr>
          <w:rFonts w:ascii="宋体" w:eastAsia="宋体" w:hAnsi="宋体" w:cs="宋体"/>
        </w:rPr>
        <w:t>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是。</w:t>
      </w:r>
    </w:p>
    <w:p>
      <w:pPr>
        <w:spacing w:before="240" w:after="240"/>
        <w:rPr>
          <w:rFonts w:ascii="宋体" w:eastAsia="宋体" w:hAnsi="宋体" w:cs="宋体"/>
          <w:sz w:val="24"/>
          <w:szCs w:val="24"/>
        </w:rPr>
      </w:pPr>
      <w:r>
        <w:rPr>
          <w:rFonts w:ascii="宋体" w:eastAsia="宋体" w:hAnsi="宋体" w:cs="宋体"/>
        </w:rPr>
        <w:t>老刘 12:00</w:t>
      </w:r>
      <w:r>
        <w:rPr>
          <w:rFonts w:ascii="宋体" w:eastAsia="宋体" w:hAnsi="宋体" w:cs="宋体"/>
        </w:rPr>
        <w:br/>
      </w:r>
      <w:r>
        <w:rPr>
          <w:rFonts w:ascii="宋体" w:eastAsia="宋体" w:hAnsi="宋体" w:cs="宋体"/>
        </w:rPr>
        <w:t>你不要写得很复杂，是这个道理是写个报警脚本非常简单，这样的话他只要搭个平台，搭个架子在那里，剩下的就是另外一拨人去干了，最后这个平台能卖到全国所有做动漫的厂家，知道吧？我过两天我会去找萨姆去聊这个事情的，</w:t>
      </w:r>
    </w:p>
    <w:p>
      <w:pPr>
        <w:spacing w:before="240" w:after="240"/>
        <w:rPr>
          <w:rFonts w:ascii="宋体" w:eastAsia="宋体" w:hAnsi="宋体" w:cs="宋体"/>
          <w:sz w:val="24"/>
          <w:szCs w:val="24"/>
        </w:rPr>
      </w:pPr>
      <w:r>
        <w:rPr>
          <w:rFonts w:ascii="宋体" w:eastAsia="宋体" w:hAnsi="宋体" w:cs="宋体"/>
        </w:rPr>
        <w:t>姜为 12:28</w:t>
      </w:r>
      <w:r>
        <w:rPr>
          <w:rFonts w:ascii="宋体" w:eastAsia="宋体" w:hAnsi="宋体" w:cs="宋体"/>
        </w:rPr>
        <w:br/>
      </w:r>
      <w:r>
        <w:rPr>
          <w:rFonts w:ascii="宋体" w:eastAsia="宋体" w:hAnsi="宋体" w:cs="宋体"/>
        </w:rPr>
        <w:t>可以。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反正如果是单从组态的展示上来说，你像我们现在组态，比如你做的这个图，你发的图，什么总功率 UPS这一块一一个框，然后什么运行时间什么 p一告。</w:t>
      </w:r>
    </w:p>
    <w:p>
      <w:pPr>
        <w:spacing w:before="240" w:after="240"/>
        <w:rPr>
          <w:rFonts w:ascii="宋体" w:eastAsia="宋体" w:hAnsi="宋体" w:cs="宋体"/>
          <w:sz w:val="24"/>
          <w:szCs w:val="24"/>
        </w:rPr>
      </w:pPr>
      <w:r>
        <w:rPr>
          <w:rFonts w:ascii="宋体" w:eastAsia="宋体" w:hAnsi="宋体" w:cs="宋体"/>
        </w:rPr>
        <w:t>老刘 12:50</w:t>
      </w:r>
      <w:r>
        <w:rPr>
          <w:rFonts w:ascii="宋体" w:eastAsia="宋体" w:hAnsi="宋体" w:cs="宋体"/>
        </w:rPr>
        <w:br/>
      </w:r>
      <w:r>
        <w:rPr>
          <w:rFonts w:ascii="宋体" w:eastAsia="宋体" w:hAnsi="宋体" w:cs="宋体"/>
        </w:rPr>
        <w:t>你现在达不到的，我10多年的经验值，我自己做前端做后端，</w:t>
      </w:r>
    </w:p>
    <w:p>
      <w:pPr>
        <w:spacing w:before="240" w:after="240"/>
        <w:rPr>
          <w:rFonts w:ascii="宋体" w:eastAsia="宋体" w:hAnsi="宋体" w:cs="宋体"/>
          <w:sz w:val="24"/>
          <w:szCs w:val="24"/>
        </w:rPr>
      </w:pPr>
      <w:r>
        <w:rPr>
          <w:rFonts w:ascii="宋体" w:eastAsia="宋体" w:hAnsi="宋体" w:cs="宋体"/>
        </w:rPr>
        <w:t>姜为 12:58</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是说你看现在他这样子排布是我觉得按照以后的这种逻辑，我们现在关注它就是能你这里放这个都能你自己调，以后就不要这样子，我才不要你自己调，你该有什么就这几套模板你自己选去。我不要你自定义，我不要你自己调。我们其实是这个逻辑对吧？</w:t>
      </w:r>
    </w:p>
    <w:p>
      <w:pPr>
        <w:spacing w:before="240" w:after="240"/>
        <w:rPr>
          <w:rFonts w:ascii="宋体" w:eastAsia="宋体" w:hAnsi="宋体" w:cs="宋体"/>
          <w:sz w:val="24"/>
          <w:szCs w:val="24"/>
        </w:rPr>
      </w:pPr>
      <w:r>
        <w:rPr>
          <w:rFonts w:ascii="宋体" w:eastAsia="宋体" w:hAnsi="宋体" w:cs="宋体"/>
        </w:rPr>
        <w:t>老刘 13:22</w:t>
      </w:r>
      <w:r>
        <w:rPr>
          <w:rFonts w:ascii="宋体" w:eastAsia="宋体" w:hAnsi="宋体" w:cs="宋体"/>
        </w:rPr>
        <w:br/>
      </w:r>
      <w:r>
        <w:rPr>
          <w:rFonts w:ascii="宋体" w:eastAsia="宋体" w:hAnsi="宋体" w:cs="宋体"/>
        </w:rPr>
        <w:t>对。你不可能慢慢调，我。</w:t>
      </w:r>
    </w:p>
    <w:p>
      <w:pPr>
        <w:spacing w:before="240" w:after="240"/>
        <w:rPr>
          <w:rFonts w:ascii="宋体" w:eastAsia="宋体" w:hAnsi="宋体" w:cs="宋体"/>
          <w:sz w:val="24"/>
          <w:szCs w:val="24"/>
        </w:rPr>
      </w:pPr>
      <w:r>
        <w:rPr>
          <w:rFonts w:ascii="宋体" w:eastAsia="宋体" w:hAnsi="宋体" w:cs="宋体"/>
        </w:rPr>
        <w:t>姜为 13:26</w:t>
      </w:r>
      <w:r>
        <w:rPr>
          <w:rFonts w:ascii="宋体" w:eastAsia="宋体" w:hAnsi="宋体" w:cs="宋体"/>
        </w:rPr>
        <w:br/>
      </w:r>
      <w:r>
        <w:rPr>
          <w:rFonts w:ascii="宋体" w:eastAsia="宋体" w:hAnsi="宋体" w:cs="宋体"/>
        </w:rPr>
        <w:t>才不要你调，你不需要。</w:t>
      </w:r>
    </w:p>
    <w:p>
      <w:pPr>
        <w:spacing w:before="240" w:after="240"/>
        <w:rPr>
          <w:rFonts w:ascii="宋体" w:eastAsia="宋体" w:hAnsi="宋体" w:cs="宋体"/>
          <w:sz w:val="24"/>
          <w:szCs w:val="24"/>
        </w:rPr>
      </w:pPr>
      <w:r>
        <w:rPr>
          <w:rFonts w:ascii="宋体" w:eastAsia="宋体" w:hAnsi="宋体" w:cs="宋体"/>
        </w:rPr>
        <w:t>老刘 13:28</w:t>
      </w:r>
      <w:r>
        <w:rPr>
          <w:rFonts w:ascii="宋体" w:eastAsia="宋体" w:hAnsi="宋体" w:cs="宋体"/>
        </w:rPr>
        <w:br/>
      </w:r>
      <w:r>
        <w:rPr>
          <w:rFonts w:ascii="宋体" w:eastAsia="宋体" w:hAnsi="宋体" w:cs="宋体"/>
        </w:rPr>
        <w:t>今天这个界面还拿得出手，</w:t>
      </w:r>
    </w:p>
    <w:p>
      <w:pPr>
        <w:spacing w:before="240" w:after="240"/>
        <w:rPr>
          <w:rFonts w:ascii="宋体" w:eastAsia="宋体" w:hAnsi="宋体" w:cs="宋体"/>
          <w:sz w:val="24"/>
          <w:szCs w:val="24"/>
        </w:rPr>
      </w:pPr>
      <w:r>
        <w:rPr>
          <w:rFonts w:ascii="宋体" w:eastAsia="宋体" w:hAnsi="宋体" w:cs="宋体"/>
        </w:rPr>
        <w:t>姜为 13:31</w:t>
      </w:r>
      <w:r>
        <w:rPr>
          <w:rFonts w:ascii="宋体" w:eastAsia="宋体" w:hAnsi="宋体" w:cs="宋体"/>
        </w:rPr>
        <w:br/>
      </w:r>
      <w:r>
        <w:rPr>
          <w:rFonts w:ascii="宋体" w:eastAsia="宋体" w:hAnsi="宋体" w:cs="宋体"/>
        </w:rPr>
        <w:t>对可以。</w:t>
      </w:r>
    </w:p>
    <w:p>
      <w:pPr>
        <w:spacing w:before="240" w:after="240"/>
        <w:rPr>
          <w:rFonts w:ascii="宋体" w:eastAsia="宋体" w:hAnsi="宋体" w:cs="宋体"/>
          <w:sz w:val="24"/>
          <w:szCs w:val="24"/>
        </w:rPr>
      </w:pPr>
      <w:r>
        <w:rPr>
          <w:rFonts w:ascii="宋体" w:eastAsia="宋体" w:hAnsi="宋体" w:cs="宋体"/>
        </w:rPr>
        <w:t>老刘 13:32</w:t>
      </w:r>
      <w:r>
        <w:rPr>
          <w:rFonts w:ascii="宋体" w:eastAsia="宋体" w:hAnsi="宋体" w:cs="宋体"/>
        </w:rPr>
        <w:br/>
      </w:r>
      <w:r>
        <w:rPr>
          <w:rFonts w:ascii="宋体" w:eastAsia="宋体" w:hAnsi="宋体" w:cs="宋体"/>
        </w:rPr>
        <w:t>还是我自己画的，</w:t>
      </w:r>
    </w:p>
    <w:p>
      <w:pPr>
        <w:spacing w:before="240" w:after="240"/>
        <w:rPr>
          <w:rFonts w:ascii="宋体" w:eastAsia="宋体" w:hAnsi="宋体" w:cs="宋体"/>
          <w:sz w:val="24"/>
          <w:szCs w:val="24"/>
        </w:rPr>
      </w:pPr>
      <w:r>
        <w:rPr>
          <w:rFonts w:ascii="宋体" w:eastAsia="宋体" w:hAnsi="宋体" w:cs="宋体"/>
        </w:rPr>
        <w:t>姜为 13:34</w:t>
      </w:r>
      <w:r>
        <w:rPr>
          <w:rFonts w:ascii="宋体" w:eastAsia="宋体" w:hAnsi="宋体" w:cs="宋体"/>
        </w:rPr>
        <w:br/>
      </w:r>
      <w:r>
        <w:rPr>
          <w:rFonts w:ascii="宋体" w:eastAsia="宋体" w:hAnsi="宋体" w:cs="宋体"/>
        </w:rPr>
        <w:t>可以，老刘我操底。</w:t>
      </w:r>
    </w:p>
    <w:p>
      <w:pPr>
        <w:spacing w:before="240" w:after="240"/>
        <w:rPr>
          <w:rFonts w:ascii="宋体" w:eastAsia="宋体" w:hAnsi="宋体" w:cs="宋体"/>
          <w:sz w:val="24"/>
          <w:szCs w:val="24"/>
        </w:rPr>
      </w:pPr>
      <w:r>
        <w:rPr>
          <w:rFonts w:ascii="宋体" w:eastAsia="宋体" w:hAnsi="宋体" w:cs="宋体"/>
        </w:rPr>
        <w:t>老刘 13:37</w:t>
      </w:r>
      <w:r>
        <w:rPr>
          <w:rFonts w:ascii="宋体" w:eastAsia="宋体" w:hAnsi="宋体" w:cs="宋体"/>
        </w:rPr>
        <w:br/>
      </w:r>
      <w:r>
        <w:rPr>
          <w:rFonts w:ascii="宋体" w:eastAsia="宋体" w:hAnsi="宋体" w:cs="宋体"/>
        </w:rPr>
        <w:t>图是唐文杰帮我弄的，然后按钮唐文杰帮我弄了一些，然后剩下的全是我画的，我自己画图做界面做编辑做了我做了一半了，当时没完成。</w:t>
      </w:r>
    </w:p>
    <w:p>
      <w:pPr>
        <w:spacing w:before="240" w:after="240"/>
        <w:rPr>
          <w:rFonts w:ascii="宋体" w:eastAsia="宋体" w:hAnsi="宋体" w:cs="宋体"/>
          <w:sz w:val="24"/>
          <w:szCs w:val="24"/>
        </w:rPr>
      </w:pPr>
      <w:r>
        <w:rPr>
          <w:rFonts w:ascii="宋体" w:eastAsia="宋体" w:hAnsi="宋体" w:cs="宋体"/>
        </w:rPr>
        <w:t>姜为 13:53</w:t>
      </w:r>
      <w:r>
        <w:rPr>
          <w:rFonts w:ascii="宋体" w:eastAsia="宋体" w:hAnsi="宋体" w:cs="宋体"/>
        </w:rPr>
        <w:br/>
      </w:r>
      <w:r>
        <w:rPr>
          <w:rFonts w:ascii="宋体" w:eastAsia="宋体" w:hAnsi="宋体" w:cs="宋体"/>
        </w:rPr>
        <w:t>接入怎么搞老刘。接入我其实不是很了解，你设备接入之后，你像现在的组态要绑测点以后怎么办呢？</w:t>
      </w:r>
    </w:p>
    <w:p>
      <w:pPr>
        <w:spacing w:before="240" w:after="240"/>
        <w:rPr>
          <w:rFonts w:ascii="宋体" w:eastAsia="宋体" w:hAnsi="宋体" w:cs="宋体"/>
          <w:sz w:val="24"/>
          <w:szCs w:val="24"/>
        </w:rPr>
      </w:pPr>
      <w:r>
        <w:rPr>
          <w:rFonts w:ascii="宋体" w:eastAsia="宋体" w:hAnsi="宋体" w:cs="宋体"/>
        </w:rPr>
        <w:t>老刘 14:03</w:t>
      </w:r>
      <w:r>
        <w:rPr>
          <w:rFonts w:ascii="宋体" w:eastAsia="宋体" w:hAnsi="宋体" w:cs="宋体"/>
        </w:rPr>
        <w:br/>
      </w:r>
      <w:r>
        <w:rPr>
          <w:rFonts w:ascii="宋体" w:eastAsia="宋体" w:hAnsi="宋体" w:cs="宋体"/>
        </w:rPr>
        <w:t>也是绑测点，刚开始你开发的时候就要把测点绑好，</w:t>
      </w:r>
    </w:p>
    <w:p>
      <w:pPr>
        <w:spacing w:before="240" w:after="240"/>
        <w:rPr>
          <w:rFonts w:ascii="宋体" w:eastAsia="宋体" w:hAnsi="宋体" w:cs="宋体"/>
          <w:sz w:val="24"/>
          <w:szCs w:val="24"/>
        </w:rPr>
      </w:pPr>
      <w:r>
        <w:rPr>
          <w:rFonts w:ascii="宋体" w:eastAsia="宋体" w:hAnsi="宋体" w:cs="宋体"/>
        </w:rPr>
        <w:t>姜为 14:07</w:t>
      </w:r>
      <w:r>
        <w:rPr>
          <w:rFonts w:ascii="宋体" w:eastAsia="宋体" w:hAnsi="宋体" w:cs="宋体"/>
        </w:rPr>
        <w:br/>
      </w:r>
      <w:r>
        <w:rPr>
          <w:rFonts w:ascii="宋体" w:eastAsia="宋体" w:hAnsi="宋体" w:cs="宋体"/>
        </w:rPr>
        <w:t>开发的时候把测点绑。</w:t>
      </w:r>
    </w:p>
    <w:p>
      <w:pPr>
        <w:spacing w:before="240" w:after="240"/>
        <w:rPr>
          <w:rFonts w:ascii="宋体" w:eastAsia="宋体" w:hAnsi="宋体" w:cs="宋体"/>
          <w:sz w:val="24"/>
          <w:szCs w:val="24"/>
        </w:rPr>
      </w:pPr>
      <w:r>
        <w:rPr>
          <w:rFonts w:ascii="宋体" w:eastAsia="宋体" w:hAnsi="宋体" w:cs="宋体"/>
        </w:rPr>
        <w:t>老刘 14:08</w:t>
      </w:r>
      <w:r>
        <w:rPr>
          <w:rFonts w:ascii="宋体" w:eastAsia="宋体" w:hAnsi="宋体" w:cs="宋体"/>
        </w:rPr>
        <w:br/>
      </w:r>
      <w:r>
        <w:rPr>
          <w:rFonts w:ascii="宋体" w:eastAsia="宋体" w:hAnsi="宋体" w:cs="宋体"/>
        </w:rPr>
        <w:t>好，对，比如说你刚开始相当于是做一个大的船的，比如说我们UPS现在所有的企业种类有5种UPS协议对不对？对，我就把这5种的驱动全部开发好。</w:t>
      </w:r>
    </w:p>
    <w:p>
      <w:pPr>
        <w:spacing w:before="240" w:after="240"/>
        <w:rPr>
          <w:rFonts w:ascii="宋体" w:eastAsia="宋体" w:hAnsi="宋体" w:cs="宋体"/>
          <w:sz w:val="24"/>
          <w:szCs w:val="24"/>
        </w:rPr>
      </w:pPr>
      <w:r>
        <w:rPr>
          <w:rFonts w:ascii="宋体" w:eastAsia="宋体" w:hAnsi="宋体" w:cs="宋体"/>
        </w:rPr>
        <w:t>姜为 14:25</w:t>
      </w:r>
      <w:r>
        <w:rPr>
          <w:rFonts w:ascii="宋体" w:eastAsia="宋体" w:hAnsi="宋体" w:cs="宋体"/>
        </w:rPr>
        <w:br/>
      </w:r>
      <w:r>
        <w:rPr>
          <w:rFonts w:ascii="宋体" w:eastAsia="宋体" w:hAnsi="宋体" w:cs="宋体"/>
        </w:rPr>
        <w:t>对全部都导进来，不要说我有这个项目有什么UPS，我导什么，我直接把所有都放进来是吧？我不需要你找驱动，</w:t>
      </w:r>
    </w:p>
    <w:p>
      <w:pPr>
        <w:spacing w:before="240" w:after="240"/>
        <w:rPr>
          <w:rFonts w:ascii="宋体" w:eastAsia="宋体" w:hAnsi="宋体" w:cs="宋体"/>
          <w:sz w:val="24"/>
          <w:szCs w:val="24"/>
        </w:rPr>
      </w:pPr>
      <w:r>
        <w:rPr>
          <w:rFonts w:ascii="宋体" w:eastAsia="宋体" w:hAnsi="宋体" w:cs="宋体"/>
        </w:rPr>
        <w:t>老刘 14:35</w:t>
      </w:r>
      <w:r>
        <w:rPr>
          <w:rFonts w:ascii="宋体" w:eastAsia="宋体" w:hAnsi="宋体" w:cs="宋体"/>
        </w:rPr>
        <w:br/>
      </w:r>
      <w:r>
        <w:rPr>
          <w:rFonts w:ascii="宋体" w:eastAsia="宋体" w:hAnsi="宋体" w:cs="宋体"/>
        </w:rPr>
        <w:t>所以进来以后放进来以后，然后对外的协议我都做，比如说我对所有的对外的测量可能有1万个，我对外的协议我就是1万个，我最后给到别人的协议，我就是告诉他，我写按照他自己去做，就是说采集就行了，我说你如果说有这个类型的，你就给或者说我们每每个协议，每个项目我就自己重新定义协议就行了，这些都很好说的。</w:t>
      </w:r>
    </w:p>
    <w:p>
      <w:pPr>
        <w:spacing w:before="240" w:after="240"/>
        <w:rPr>
          <w:rFonts w:ascii="宋体" w:eastAsia="宋体" w:hAnsi="宋体" w:cs="宋体"/>
          <w:sz w:val="24"/>
          <w:szCs w:val="24"/>
        </w:rPr>
      </w:pPr>
      <w:r>
        <w:rPr>
          <w:rFonts w:ascii="宋体" w:eastAsia="宋体" w:hAnsi="宋体" w:cs="宋体"/>
        </w:rPr>
        <w:t>姜为 15:07</w:t>
      </w:r>
      <w:r>
        <w:rPr>
          <w:rFonts w:ascii="宋体" w:eastAsia="宋体" w:hAnsi="宋体" w:cs="宋体"/>
        </w:rPr>
        <w:br/>
      </w:r>
      <w:r>
        <w:rPr>
          <w:rFonts w:ascii="宋体" w:eastAsia="宋体" w:hAnsi="宋体" w:cs="宋体"/>
        </w:rPr>
        <w:t>对，你像现在我们搞驱动管理，然后你要把这个项目的驱动全部收集好，然后导进来以后就所有驱动都在系统里面，你自己选，或者它自动选，你你一设备一接进来，我自动我就知道你是用哪个驱动的，对吧？其实这个是很可以做的，不。</w:t>
      </w:r>
    </w:p>
    <w:p>
      <w:pPr>
        <w:spacing w:before="240" w:after="240"/>
        <w:rPr>
          <w:rFonts w:ascii="宋体" w:eastAsia="宋体" w:hAnsi="宋体" w:cs="宋体"/>
          <w:sz w:val="24"/>
          <w:szCs w:val="24"/>
        </w:rPr>
      </w:pPr>
      <w:r>
        <w:rPr>
          <w:rFonts w:ascii="宋体" w:eastAsia="宋体" w:hAnsi="宋体" w:cs="宋体"/>
        </w:rPr>
        <w:t>老刘 15:28</w:t>
      </w:r>
      <w:r>
        <w:rPr>
          <w:rFonts w:ascii="宋体" w:eastAsia="宋体" w:hAnsi="宋体" w:cs="宋体"/>
        </w:rPr>
        <w:br/>
      </w:r>
      <w:r>
        <w:rPr>
          <w:rFonts w:ascii="宋体" w:eastAsia="宋体" w:hAnsi="宋体" w:cs="宋体"/>
        </w:rPr>
        <w:t>选不是比如说我那里面不有个全局设置，你搞一个全局设置界面，全局设置界面就是定义我的设备接入情况，对，比如说我我分几个阶段，一个UPS的是吧？我首先左边第一列我UPS是吧？Ups模块，首先我选型号，对不对？选完型号以后我想选类型，它是三的还是三单的？</w:t>
      </w:r>
    </w:p>
    <w:p>
      <w:pPr>
        <w:spacing w:before="240" w:after="240"/>
        <w:rPr>
          <w:rFonts w:ascii="宋体" w:eastAsia="宋体" w:hAnsi="宋体" w:cs="宋体"/>
          <w:sz w:val="24"/>
          <w:szCs w:val="24"/>
        </w:rPr>
      </w:pPr>
      <w:r>
        <w:rPr>
          <w:rFonts w:ascii="宋体" w:eastAsia="宋体" w:hAnsi="宋体" w:cs="宋体"/>
        </w:rPr>
        <w:t>姜为 15:58</w:t>
      </w:r>
      <w:r>
        <w:rPr>
          <w:rFonts w:ascii="宋体" w:eastAsia="宋体" w:hAnsi="宋体" w:cs="宋体"/>
        </w:rPr>
        <w:br/>
      </w:r>
      <w:r>
        <w:rPr>
          <w:rFonts w:ascii="宋体" w:eastAsia="宋体" w:hAnsi="宋体" w:cs="宋体"/>
        </w:rPr>
        <w:t>对是吧？接进来之后。</w:t>
      </w:r>
    </w:p>
    <w:p>
      <w:pPr>
        <w:spacing w:before="240" w:after="240"/>
        <w:rPr>
          <w:rFonts w:ascii="宋体" w:eastAsia="宋体" w:hAnsi="宋体" w:cs="宋体"/>
          <w:sz w:val="24"/>
          <w:szCs w:val="24"/>
        </w:rPr>
      </w:pPr>
      <w:r>
        <w:rPr>
          <w:rFonts w:ascii="宋体" w:eastAsia="宋体" w:hAnsi="宋体" w:cs="宋体"/>
        </w:rPr>
        <w:t>老刘 16:00</w:t>
      </w:r>
      <w:r>
        <w:rPr>
          <w:rFonts w:ascii="宋体" w:eastAsia="宋体" w:hAnsi="宋体" w:cs="宋体"/>
        </w:rPr>
        <w:br/>
      </w:r>
      <w:r>
        <w:rPr>
          <w:rFonts w:ascii="宋体" w:eastAsia="宋体" w:hAnsi="宋体" w:cs="宋体"/>
        </w:rPr>
        <w:t>是吧数量多少台数量？把一一一点就选数量，对数量三台，配电对它是单相的还是单相的，然后选完以后三项，然后选数量有几台，对不对？然后再一个配件是不是智能的，把这些都考虑进去，但是现在让你来做这个事，我跟你说实话是有点为难你了，我。</w:t>
      </w:r>
    </w:p>
    <w:p>
      <w:pPr>
        <w:spacing w:before="240" w:after="240"/>
        <w:rPr>
          <w:rFonts w:ascii="宋体" w:eastAsia="宋体" w:hAnsi="宋体" w:cs="宋体"/>
          <w:sz w:val="24"/>
          <w:szCs w:val="24"/>
        </w:rPr>
      </w:pPr>
      <w:r>
        <w:rPr>
          <w:rFonts w:ascii="宋体" w:eastAsia="宋体" w:hAnsi="宋体" w:cs="宋体"/>
        </w:rPr>
        <w:t>姜为 16:25</w:t>
      </w:r>
      <w:r>
        <w:rPr>
          <w:rFonts w:ascii="宋体" w:eastAsia="宋体" w:hAnsi="宋体" w:cs="宋体"/>
        </w:rPr>
        <w:br/>
      </w:r>
      <w:r>
        <w:rPr>
          <w:rFonts w:ascii="宋体" w:eastAsia="宋体" w:hAnsi="宋体" w:cs="宋体"/>
        </w:rPr>
        <w:t>其实不太懂，我真不太懂，我靠。</w:t>
      </w:r>
    </w:p>
    <w:p>
      <w:pPr>
        <w:spacing w:before="240" w:after="240"/>
        <w:rPr>
          <w:rFonts w:ascii="宋体" w:eastAsia="宋体" w:hAnsi="宋体" w:cs="宋体"/>
          <w:sz w:val="24"/>
          <w:szCs w:val="24"/>
        </w:rPr>
      </w:pPr>
      <w:r>
        <w:rPr>
          <w:rFonts w:ascii="宋体" w:eastAsia="宋体" w:hAnsi="宋体" w:cs="宋体"/>
        </w:rPr>
        <w:t>老刘 16:27</w:t>
      </w:r>
      <w:r>
        <w:rPr>
          <w:rFonts w:ascii="宋体" w:eastAsia="宋体" w:hAnsi="宋体" w:cs="宋体"/>
        </w:rPr>
        <w:br/>
      </w:r>
      <w:r>
        <w:rPr>
          <w:rFonts w:ascii="宋体" w:eastAsia="宋体" w:hAnsi="宋体" w:cs="宋体"/>
        </w:rPr>
        <w:t>对，这个不是一般的人做不出来，你就把今天说的讲故事的你能说得清楚就行了，</w:t>
      </w:r>
    </w:p>
    <w:p>
      <w:pPr>
        <w:spacing w:before="240" w:after="240"/>
        <w:rPr>
          <w:rFonts w:ascii="宋体" w:eastAsia="宋体" w:hAnsi="宋体" w:cs="宋体"/>
          <w:sz w:val="24"/>
          <w:szCs w:val="24"/>
        </w:rPr>
      </w:pPr>
      <w:r>
        <w:rPr>
          <w:rFonts w:ascii="宋体" w:eastAsia="宋体" w:hAnsi="宋体" w:cs="宋体"/>
        </w:rPr>
        <w:t>姜为 16:37</w:t>
      </w:r>
      <w:r>
        <w:rPr>
          <w:rFonts w:ascii="宋体" w:eastAsia="宋体" w:hAnsi="宋体" w:cs="宋体"/>
        </w:rPr>
        <w:br/>
      </w:r>
      <w:r>
        <w:rPr>
          <w:rFonts w:ascii="宋体" w:eastAsia="宋体" w:hAnsi="宋体" w:cs="宋体"/>
        </w:rPr>
        <w:t>可是你这个设备接入我实在是不太了解这个怎么讲，我靠。</w:t>
      </w:r>
    </w:p>
    <w:p>
      <w:pPr>
        <w:spacing w:before="240" w:after="240"/>
        <w:rPr>
          <w:rFonts w:ascii="宋体" w:eastAsia="宋体" w:hAnsi="宋体" w:cs="宋体"/>
          <w:sz w:val="24"/>
          <w:szCs w:val="24"/>
        </w:rPr>
      </w:pPr>
      <w:r>
        <w:rPr>
          <w:rFonts w:ascii="宋体" w:eastAsia="宋体" w:hAnsi="宋体" w:cs="宋体"/>
        </w:rPr>
        <w:t>老刘 16:41</w:t>
      </w:r>
      <w:r>
        <w:rPr>
          <w:rFonts w:ascii="宋体" w:eastAsia="宋体" w:hAnsi="宋体" w:cs="宋体"/>
        </w:rPr>
        <w:br/>
      </w:r>
      <w:r>
        <w:rPr>
          <w:rFonts w:ascii="宋体" w:eastAsia="宋体" w:hAnsi="宋体" w:cs="宋体"/>
        </w:rPr>
        <w:t>你不需要去写这些东西，管它。</w:t>
      </w:r>
    </w:p>
    <w:p>
      <w:pPr>
        <w:spacing w:before="240" w:after="240"/>
        <w:rPr>
          <w:rFonts w:ascii="宋体" w:eastAsia="宋体" w:hAnsi="宋体" w:cs="宋体"/>
          <w:sz w:val="24"/>
          <w:szCs w:val="24"/>
        </w:rPr>
      </w:pPr>
      <w:r>
        <w:rPr>
          <w:rFonts w:ascii="宋体" w:eastAsia="宋体" w:hAnsi="宋体" w:cs="宋体"/>
        </w:rPr>
        <w:t>姜为 16:44</w:t>
      </w:r>
      <w:r>
        <w:rPr>
          <w:rFonts w:ascii="宋体" w:eastAsia="宋体" w:hAnsi="宋体" w:cs="宋体"/>
        </w:rPr>
        <w:br/>
      </w:r>
      <w:r>
        <w:rPr>
          <w:rFonts w:ascii="宋体" w:eastAsia="宋体" w:hAnsi="宋体" w:cs="宋体"/>
        </w:rPr>
        <w:t>设备接入也是生产的重要环节，我靠我们现在多少工人力浪费，</w:t>
      </w:r>
    </w:p>
    <w:p>
      <w:pPr>
        <w:spacing w:before="240" w:after="240"/>
        <w:rPr>
          <w:rFonts w:ascii="宋体" w:eastAsia="宋体" w:hAnsi="宋体" w:cs="宋体"/>
          <w:sz w:val="24"/>
          <w:szCs w:val="24"/>
        </w:rPr>
      </w:pPr>
      <w:r>
        <w:rPr>
          <w:rFonts w:ascii="宋体" w:eastAsia="宋体" w:hAnsi="宋体" w:cs="宋体"/>
        </w:rPr>
        <w:t>老刘 16:51</w:t>
      </w:r>
      <w:r>
        <w:rPr>
          <w:rFonts w:ascii="宋体" w:eastAsia="宋体" w:hAnsi="宋体" w:cs="宋体"/>
        </w:rPr>
        <w:br/>
      </w:r>
      <w:r>
        <w:rPr>
          <w:rFonts w:ascii="宋体" w:eastAsia="宋体" w:hAnsi="宋体" w:cs="宋体"/>
        </w:rPr>
        <w:t>我就开发的时候我就把协议写好了，</w:t>
      </w:r>
    </w:p>
    <w:p>
      <w:pPr>
        <w:spacing w:before="240" w:after="240"/>
        <w:rPr>
          <w:rFonts w:ascii="宋体" w:eastAsia="宋体" w:hAnsi="宋体" w:cs="宋体"/>
          <w:sz w:val="24"/>
          <w:szCs w:val="24"/>
        </w:rPr>
      </w:pPr>
      <w:r>
        <w:rPr>
          <w:rFonts w:ascii="宋体" w:eastAsia="宋体" w:hAnsi="宋体" w:cs="宋体"/>
        </w:rPr>
        <w:t>姜为 16:54</w:t>
      </w:r>
      <w:r>
        <w:rPr>
          <w:rFonts w:ascii="宋体" w:eastAsia="宋体" w:hAnsi="宋体" w:cs="宋体"/>
        </w:rPr>
        <w:br/>
      </w:r>
      <w:r>
        <w:rPr>
          <w:rFonts w:ascii="宋体" w:eastAsia="宋体" w:hAnsi="宋体" w:cs="宋体"/>
        </w:rPr>
        <w:t>开发的时候把协议写好是吧？</w:t>
      </w:r>
    </w:p>
    <w:p>
      <w:pPr>
        <w:spacing w:before="240" w:after="240"/>
        <w:rPr>
          <w:rFonts w:ascii="宋体" w:eastAsia="宋体" w:hAnsi="宋体" w:cs="宋体"/>
          <w:sz w:val="24"/>
          <w:szCs w:val="24"/>
        </w:rPr>
      </w:pPr>
      <w:r>
        <w:rPr>
          <w:rFonts w:ascii="宋体" w:eastAsia="宋体" w:hAnsi="宋体" w:cs="宋体"/>
        </w:rPr>
        <w:t>老刘 16:57</w:t>
      </w:r>
      <w:r>
        <w:rPr>
          <w:rFonts w:ascii="宋体" w:eastAsia="宋体" w:hAnsi="宋体" w:cs="宋体"/>
        </w:rPr>
        <w:br/>
      </w:r>
      <w:r>
        <w:rPr>
          <w:rFonts w:ascii="宋体" w:eastAsia="宋体" w:hAnsi="宋体" w:cs="宋体"/>
        </w:rPr>
        <w:t>对做开发的时候就把协议开发好了，</w:t>
      </w:r>
    </w:p>
    <w:p>
      <w:pPr>
        <w:spacing w:before="240" w:after="240"/>
        <w:rPr>
          <w:rFonts w:ascii="宋体" w:eastAsia="宋体" w:hAnsi="宋体" w:cs="宋体"/>
          <w:sz w:val="24"/>
          <w:szCs w:val="24"/>
        </w:rPr>
      </w:pPr>
      <w:r>
        <w:rPr>
          <w:rFonts w:ascii="宋体" w:eastAsia="宋体" w:hAnsi="宋体" w:cs="宋体"/>
        </w:rPr>
        <w:t>姜为 17:00</w:t>
      </w:r>
      <w:r>
        <w:rPr>
          <w:rFonts w:ascii="宋体" w:eastAsia="宋体" w:hAnsi="宋体" w:cs="宋体"/>
        </w:rPr>
        <w:br/>
      </w:r>
      <w:r>
        <w:rPr>
          <w:rFonts w:ascii="宋体" w:eastAsia="宋体" w:hAnsi="宋体" w:cs="宋体"/>
        </w:rPr>
        <w:t>我不需要做系统管理，</w:t>
      </w:r>
    </w:p>
    <w:p>
      <w:pPr>
        <w:spacing w:before="240" w:after="240"/>
        <w:rPr>
          <w:rFonts w:ascii="宋体" w:eastAsia="宋体" w:hAnsi="宋体" w:cs="宋体"/>
          <w:sz w:val="24"/>
          <w:szCs w:val="24"/>
        </w:rPr>
      </w:pPr>
      <w:r>
        <w:rPr>
          <w:rFonts w:ascii="宋体" w:eastAsia="宋体" w:hAnsi="宋体" w:cs="宋体"/>
        </w:rPr>
        <w:t>老刘 17:02</w:t>
      </w:r>
      <w:r>
        <w:rPr>
          <w:rFonts w:ascii="宋体" w:eastAsia="宋体" w:hAnsi="宋体" w:cs="宋体"/>
        </w:rPr>
        <w:br/>
      </w:r>
      <w:r>
        <w:rPr>
          <w:rFonts w:ascii="宋体" w:eastAsia="宋体" w:hAnsi="宋体" w:cs="宋体"/>
        </w:rPr>
        <w:t>不需要了做个毛，</w:t>
      </w:r>
    </w:p>
    <w:p>
      <w:pPr>
        <w:spacing w:before="240" w:after="240"/>
        <w:rPr>
          <w:rFonts w:ascii="宋体" w:eastAsia="宋体" w:hAnsi="宋体" w:cs="宋体"/>
          <w:sz w:val="24"/>
          <w:szCs w:val="24"/>
        </w:rPr>
      </w:pPr>
      <w:r>
        <w:rPr>
          <w:rFonts w:ascii="宋体" w:eastAsia="宋体" w:hAnsi="宋体" w:cs="宋体"/>
        </w:rPr>
        <w:t>姜为 17:06</w:t>
      </w:r>
      <w:r>
        <w:rPr>
          <w:rFonts w:ascii="宋体" w:eastAsia="宋体" w:hAnsi="宋体" w:cs="宋体"/>
        </w:rPr>
        <w:br/>
      </w:r>
      <w:r>
        <w:rPr>
          <w:rFonts w:ascii="宋体" w:eastAsia="宋体" w:hAnsi="宋体" w:cs="宋体"/>
        </w:rPr>
        <w:t>你说。</w:t>
      </w:r>
    </w:p>
    <w:p>
      <w:pPr>
        <w:spacing w:before="240" w:after="240"/>
        <w:rPr>
          <w:rFonts w:ascii="宋体" w:eastAsia="宋体" w:hAnsi="宋体" w:cs="宋体"/>
          <w:sz w:val="24"/>
          <w:szCs w:val="24"/>
        </w:rPr>
      </w:pPr>
      <w:r>
        <w:rPr>
          <w:rFonts w:ascii="宋体" w:eastAsia="宋体" w:hAnsi="宋体" w:cs="宋体"/>
        </w:rPr>
        <w:t>老刘 17:07</w:t>
      </w:r>
      <w:r>
        <w:rPr>
          <w:rFonts w:ascii="宋体" w:eastAsia="宋体" w:hAnsi="宋体" w:cs="宋体"/>
        </w:rPr>
        <w:br/>
      </w:r>
      <w:r>
        <w:rPr>
          <w:rFonts w:ascii="宋体" w:eastAsia="宋体" w:hAnsi="宋体" w:cs="宋体"/>
        </w:rPr>
        <w:t>你要抛弃咱现在这一套软件。</w:t>
      </w:r>
    </w:p>
    <w:p>
      <w:pPr>
        <w:spacing w:before="240" w:after="240"/>
        <w:rPr>
          <w:rFonts w:ascii="宋体" w:eastAsia="宋体" w:hAnsi="宋体" w:cs="宋体"/>
          <w:sz w:val="24"/>
          <w:szCs w:val="24"/>
        </w:rPr>
      </w:pPr>
      <w:r>
        <w:rPr>
          <w:rFonts w:ascii="宋体" w:eastAsia="宋体" w:hAnsi="宋体" w:cs="宋体"/>
        </w:rPr>
        <w:t>姜为 17:10</w:t>
      </w:r>
      <w:r>
        <w:rPr>
          <w:rFonts w:ascii="宋体" w:eastAsia="宋体" w:hAnsi="宋体" w:cs="宋体"/>
        </w:rPr>
        <w:br/>
      </w:r>
      <w:r>
        <w:rPr>
          <w:rFonts w:ascii="宋体" w:eastAsia="宋体" w:hAnsi="宋体" w:cs="宋体"/>
        </w:rPr>
        <w:t>对。你像现在我理解一下，现在这套软件的安装驱动的流程，就是先把设备插进去，然后他要在软件里面新建设备，然后什么那的，然后导驱动导进去，然后他才我们现在这个软件里面才知道有这么个设备了是吧？是这个流程。</w:t>
      </w:r>
    </w:p>
    <w:p>
      <w:pPr>
        <w:spacing w:before="240" w:after="240"/>
        <w:rPr>
          <w:rFonts w:ascii="宋体" w:eastAsia="宋体" w:hAnsi="宋体" w:cs="宋体"/>
          <w:sz w:val="24"/>
          <w:szCs w:val="24"/>
        </w:rPr>
      </w:pPr>
      <w:r>
        <w:rPr>
          <w:rFonts w:ascii="宋体" w:eastAsia="宋体" w:hAnsi="宋体" w:cs="宋体"/>
        </w:rPr>
        <w:t>老刘 17:31</w:t>
      </w:r>
      <w:r>
        <w:rPr>
          <w:rFonts w:ascii="宋体" w:eastAsia="宋体" w:hAnsi="宋体" w:cs="宋体"/>
        </w:rPr>
        <w:br/>
      </w:r>
      <w:r>
        <w:rPr>
          <w:rFonts w:ascii="宋体" w:eastAsia="宋体" w:hAnsi="宋体" w:cs="宋体"/>
        </w:rPr>
        <w:t>对，比如说后期山姆想要他这套软件，别人从客户端包括使用端人看不到驱动管理的，只有我在开发的时候才有驱动管理。知道吧？对这个肯定是我我调试完了，然后下次他机器来就是这个协议，如果说他机器变了协议，那个时候变了协议，我这套软件我也要做相应的驱动变更，这才是一种变更知道吧？</w:t>
      </w:r>
    </w:p>
    <w:p>
      <w:pPr>
        <w:spacing w:before="240" w:after="240"/>
        <w:rPr>
          <w:rFonts w:ascii="宋体" w:eastAsia="宋体" w:hAnsi="宋体" w:cs="宋体"/>
          <w:sz w:val="24"/>
          <w:szCs w:val="24"/>
        </w:rPr>
      </w:pPr>
      <w:r>
        <w:rPr>
          <w:rFonts w:ascii="宋体" w:eastAsia="宋体" w:hAnsi="宋体" w:cs="宋体"/>
        </w:rPr>
        <w:t>姜为 18:04</w:t>
      </w:r>
      <w:r>
        <w:rPr>
          <w:rFonts w:ascii="宋体" w:eastAsia="宋体" w:hAnsi="宋体" w:cs="宋体"/>
        </w:rPr>
        <w:br/>
      </w:r>
      <w:r>
        <w:rPr>
          <w:rFonts w:ascii="宋体" w:eastAsia="宋体" w:hAnsi="宋体" w:cs="宋体"/>
        </w:rPr>
        <w:t>对30，你说他把这些驱动什么，他把的开发的生产的这些过程移到开发那边去，开发那边是不是也要有一个软件来去，比如说生产平台用自己的生产平台，我是不是也还要把那个平台也设计出来，操不。</w:t>
      </w:r>
    </w:p>
    <w:p>
      <w:pPr>
        <w:spacing w:before="240" w:after="240"/>
        <w:rPr>
          <w:rFonts w:ascii="宋体" w:eastAsia="宋体" w:hAnsi="宋体" w:cs="宋体"/>
          <w:sz w:val="24"/>
          <w:szCs w:val="24"/>
        </w:rPr>
      </w:pPr>
      <w:r>
        <w:rPr>
          <w:rFonts w:ascii="宋体" w:eastAsia="宋体" w:hAnsi="宋体" w:cs="宋体"/>
        </w:rPr>
        <w:t>老刘 18:24</w:t>
      </w:r>
      <w:r>
        <w:rPr>
          <w:rFonts w:ascii="宋体" w:eastAsia="宋体" w:hAnsi="宋体" w:cs="宋体"/>
        </w:rPr>
        <w:br/>
      </w:r>
      <w:r>
        <w:rPr>
          <w:rFonts w:ascii="宋体" w:eastAsia="宋体" w:hAnsi="宋体" w:cs="宋体"/>
        </w:rPr>
        <w:t>需要。</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这个平台不会给他生产的，只要有变化就不会让生产去做这个事情了，</w:t>
      </w:r>
    </w:p>
    <w:p>
      <w:pPr>
        <w:spacing w:before="240" w:after="240"/>
        <w:rPr>
          <w:rFonts w:ascii="宋体" w:eastAsia="宋体" w:hAnsi="宋体" w:cs="宋体"/>
          <w:sz w:val="24"/>
          <w:szCs w:val="24"/>
        </w:rPr>
      </w:pPr>
      <w:r>
        <w:rPr>
          <w:rFonts w:ascii="宋体" w:eastAsia="宋体" w:hAnsi="宋体" w:cs="宋体"/>
        </w:rPr>
        <w:t>姜为 18:32</w:t>
      </w:r>
      <w:r>
        <w:rPr>
          <w:rFonts w:ascii="宋体" w:eastAsia="宋体" w:hAnsi="宋体" w:cs="宋体"/>
        </w:rPr>
        <w:br/>
      </w:r>
      <w:r>
        <w:rPr>
          <w:rFonts w:ascii="宋体" w:eastAsia="宋体" w:hAnsi="宋体" w:cs="宋体"/>
        </w:rPr>
        <w:t>是吗？你像你刚才说的，你要把这个设备型号输进去，这种操作谁来做？做。</w:t>
      </w:r>
    </w:p>
    <w:p>
      <w:pPr>
        <w:spacing w:before="240" w:after="240"/>
        <w:rPr>
          <w:rFonts w:ascii="宋体" w:eastAsia="宋体" w:hAnsi="宋体" w:cs="宋体"/>
          <w:sz w:val="24"/>
          <w:szCs w:val="24"/>
        </w:rPr>
      </w:pPr>
      <w:r>
        <w:rPr>
          <w:rFonts w:ascii="宋体" w:eastAsia="宋体" w:hAnsi="宋体" w:cs="宋体"/>
        </w:rPr>
        <w:t>老刘 18:40</w:t>
      </w:r>
      <w:r>
        <w:rPr>
          <w:rFonts w:ascii="宋体" w:eastAsia="宋体" w:hAnsi="宋体" w:cs="宋体"/>
        </w:rPr>
        <w:br/>
      </w:r>
      <w:r>
        <w:rPr>
          <w:rFonts w:ascii="宋体" w:eastAsia="宋体" w:hAnsi="宋体" w:cs="宋体"/>
        </w:rPr>
        <w:t>开发的，对，也不是开发，相当于是比如说我后续我云集这边会配一个人到两个人，我来做或者说另外一个人做这个东西，或者说直接由南山直接劳云飞再招一个新人来做这个事情，这个人肯定是比比他们要。</w:t>
      </w:r>
    </w:p>
    <w:p>
      <w:pPr>
        <w:spacing w:before="240" w:after="240"/>
        <w:rPr>
          <w:rFonts w:ascii="宋体" w:eastAsia="宋体" w:hAnsi="宋体" w:cs="宋体"/>
          <w:sz w:val="24"/>
          <w:szCs w:val="24"/>
        </w:rPr>
      </w:pPr>
      <w:r>
        <w:rPr>
          <w:rFonts w:ascii="宋体" w:eastAsia="宋体" w:hAnsi="宋体" w:cs="宋体"/>
        </w:rPr>
        <w:t>姜为 19:03</w:t>
      </w:r>
      <w:r>
        <w:rPr>
          <w:rFonts w:ascii="宋体" w:eastAsia="宋体" w:hAnsi="宋体" w:cs="宋体"/>
        </w:rPr>
        <w:br/>
      </w:r>
      <w:r>
        <w:rPr>
          <w:rFonts w:ascii="宋体" w:eastAsia="宋体" w:hAnsi="宋体" w:cs="宋体"/>
        </w:rPr>
        <w:t>比生产高端一点，但是比研发就是差一些，是定位吗？</w:t>
      </w:r>
    </w:p>
    <w:p>
      <w:pPr>
        <w:spacing w:before="240" w:after="240"/>
        <w:rPr>
          <w:rFonts w:ascii="宋体" w:eastAsia="宋体" w:hAnsi="宋体" w:cs="宋体"/>
          <w:sz w:val="24"/>
          <w:szCs w:val="24"/>
        </w:rPr>
      </w:pPr>
      <w:r>
        <w:rPr>
          <w:rFonts w:ascii="宋体" w:eastAsia="宋体" w:hAnsi="宋体" w:cs="宋体"/>
        </w:rPr>
        <w:t>老刘 19:07</w:t>
      </w:r>
      <w:r>
        <w:rPr>
          <w:rFonts w:ascii="宋体" w:eastAsia="宋体" w:hAnsi="宋体" w:cs="宋体"/>
        </w:rPr>
        <w:br/>
      </w:r>
      <w:r>
        <w:rPr>
          <w:rFonts w:ascii="宋体" w:eastAsia="宋体" w:hAnsi="宋体" w:cs="宋体"/>
        </w:rPr>
        <w:t>对足够了，他不需要很好的一些了，甚至你到时就直接转过来做这个也可以，因为发不了你多长时间改个驱动，很快的。那个时候你才有话语权，</w:t>
      </w:r>
    </w:p>
    <w:p>
      <w:pPr>
        <w:spacing w:before="240" w:after="240"/>
        <w:rPr>
          <w:rFonts w:ascii="宋体" w:eastAsia="宋体" w:hAnsi="宋体" w:cs="宋体"/>
          <w:sz w:val="24"/>
          <w:szCs w:val="24"/>
        </w:rPr>
      </w:pPr>
      <w:r>
        <w:rPr>
          <w:rFonts w:ascii="宋体" w:eastAsia="宋体" w:hAnsi="宋体" w:cs="宋体"/>
        </w:rPr>
        <w:t>姜为 19:24</w:t>
      </w:r>
      <w:r>
        <w:rPr>
          <w:rFonts w:ascii="宋体" w:eastAsia="宋体" w:hAnsi="宋体" w:cs="宋体"/>
        </w:rPr>
        <w:br/>
      </w:r>
      <w:r>
        <w:rPr>
          <w:rFonts w:ascii="宋体" w:eastAsia="宋体" w:hAnsi="宋体" w:cs="宋体"/>
        </w:rPr>
        <w:t>我有另外一个问题，就是我们微模块一共会用到多少种设备，这个量级是多少？几十种还是几百种？</w:t>
      </w:r>
    </w:p>
    <w:p>
      <w:pPr>
        <w:spacing w:before="240" w:after="240"/>
        <w:rPr>
          <w:rFonts w:ascii="宋体" w:eastAsia="宋体" w:hAnsi="宋体" w:cs="宋体"/>
          <w:sz w:val="24"/>
          <w:szCs w:val="24"/>
        </w:rPr>
      </w:pPr>
      <w:r>
        <w:rPr>
          <w:rFonts w:ascii="宋体" w:eastAsia="宋体" w:hAnsi="宋体" w:cs="宋体"/>
        </w:rPr>
        <w:t>老刘 19:33</w:t>
      </w:r>
      <w:r>
        <w:rPr>
          <w:rFonts w:ascii="宋体" w:eastAsia="宋体" w:hAnsi="宋体" w:cs="宋体"/>
        </w:rPr>
        <w:br/>
      </w:r>
      <w:r>
        <w:rPr>
          <w:rFonts w:ascii="宋体" w:eastAsia="宋体" w:hAnsi="宋体" w:cs="宋体"/>
        </w:rPr>
        <w:t>没多少，对，</w:t>
      </w:r>
    </w:p>
    <w:p>
      <w:pPr>
        <w:spacing w:before="240" w:after="240"/>
        <w:rPr>
          <w:rFonts w:ascii="宋体" w:eastAsia="宋体" w:hAnsi="宋体" w:cs="宋体"/>
          <w:sz w:val="24"/>
          <w:szCs w:val="24"/>
        </w:rPr>
      </w:pPr>
      <w:r>
        <w:rPr>
          <w:rFonts w:ascii="宋体" w:eastAsia="宋体" w:hAnsi="宋体" w:cs="宋体"/>
        </w:rPr>
        <w:t>姜为 19:34</w:t>
      </w:r>
      <w:r>
        <w:rPr>
          <w:rFonts w:ascii="宋体" w:eastAsia="宋体" w:hAnsi="宋体" w:cs="宋体"/>
        </w:rPr>
        <w:br/>
      </w:r>
      <w:r>
        <w:rPr>
          <w:rFonts w:ascii="宋体" w:eastAsia="宋体" w:hAnsi="宋体" w:cs="宋体"/>
        </w:rPr>
        <w:t>我觉得是20种差不多。</w:t>
      </w:r>
    </w:p>
    <w:p>
      <w:pPr>
        <w:spacing w:before="240" w:after="240"/>
        <w:rPr>
          <w:rFonts w:ascii="宋体" w:eastAsia="宋体" w:hAnsi="宋体" w:cs="宋体"/>
          <w:sz w:val="24"/>
          <w:szCs w:val="24"/>
        </w:rPr>
      </w:pPr>
      <w:r>
        <w:rPr>
          <w:rFonts w:ascii="宋体" w:eastAsia="宋体" w:hAnsi="宋体" w:cs="宋体"/>
        </w:rPr>
        <w:t>老刘 19:38</w:t>
      </w:r>
      <w:r>
        <w:rPr>
          <w:rFonts w:ascii="宋体" w:eastAsia="宋体" w:hAnsi="宋体" w:cs="宋体"/>
        </w:rPr>
        <w:br/>
      </w:r>
      <w:r>
        <w:rPr>
          <w:rFonts w:ascii="宋体" w:eastAsia="宋体" w:hAnsi="宋体" w:cs="宋体"/>
        </w:rPr>
        <w:t>没有每个设备没有20种，一共一共一共所有的驱动我都做完了，驱动都到目前我看了也就是二二三十个设备。</w:t>
      </w:r>
    </w:p>
    <w:p>
      <w:pPr>
        <w:spacing w:before="240" w:after="240"/>
        <w:rPr>
          <w:rFonts w:ascii="宋体" w:eastAsia="宋体" w:hAnsi="宋体" w:cs="宋体"/>
          <w:sz w:val="24"/>
          <w:szCs w:val="24"/>
        </w:rPr>
      </w:pPr>
      <w:r>
        <w:rPr>
          <w:rFonts w:ascii="宋体" w:eastAsia="宋体" w:hAnsi="宋体" w:cs="宋体"/>
        </w:rPr>
        <w:t>姜为 19:50</w:t>
      </w:r>
      <w:r>
        <w:rPr>
          <w:rFonts w:ascii="宋体" w:eastAsia="宋体" w:hAnsi="宋体" w:cs="宋体"/>
        </w:rPr>
        <w:br/>
      </w:r>
      <w:r>
        <w:rPr>
          <w:rFonts w:ascii="宋体" w:eastAsia="宋体" w:hAnsi="宋体" w:cs="宋体"/>
        </w:rPr>
        <w:t>是吧？二三十个设备。可以。</w:t>
      </w:r>
    </w:p>
    <w:p>
      <w:pPr>
        <w:spacing w:before="240" w:after="240"/>
        <w:rPr>
          <w:rFonts w:ascii="宋体" w:eastAsia="宋体" w:hAnsi="宋体" w:cs="宋体"/>
          <w:sz w:val="24"/>
          <w:szCs w:val="24"/>
        </w:rPr>
      </w:pPr>
      <w:r>
        <w:rPr>
          <w:rFonts w:ascii="宋体" w:eastAsia="宋体" w:hAnsi="宋体" w:cs="宋体"/>
        </w:rPr>
        <w:t>老刘 19:54</w:t>
      </w:r>
      <w:r>
        <w:rPr>
          <w:rFonts w:ascii="宋体" w:eastAsia="宋体" w:hAnsi="宋体" w:cs="宋体"/>
        </w:rPr>
        <w:br/>
      </w:r>
      <w:r>
        <w:rPr>
          <w:rFonts w:ascii="宋体" w:eastAsia="宋体" w:hAnsi="宋体" w:cs="宋体"/>
        </w:rPr>
        <w:t>协议。</w:t>
      </w:r>
    </w:p>
    <w:p>
      <w:pPr>
        <w:spacing w:before="240" w:after="240"/>
        <w:rPr>
          <w:rFonts w:ascii="宋体" w:eastAsia="宋体" w:hAnsi="宋体" w:cs="宋体"/>
          <w:sz w:val="24"/>
          <w:szCs w:val="24"/>
        </w:rPr>
      </w:pPr>
      <w:r>
        <w:rPr>
          <w:rFonts w:ascii="宋体" w:eastAsia="宋体" w:hAnsi="宋体" w:cs="宋体"/>
        </w:rPr>
        <w:t>姜为 19:55</w:t>
      </w:r>
      <w:r>
        <w:rPr>
          <w:rFonts w:ascii="宋体" w:eastAsia="宋体" w:hAnsi="宋体" w:cs="宋体"/>
        </w:rPr>
        <w:br/>
      </w:r>
      <w:r>
        <w:rPr>
          <w:rFonts w:ascii="宋体" w:eastAsia="宋体" w:hAnsi="宋体" w:cs="宋体"/>
        </w:rPr>
        <w:t>对，所以CM之前提过，就是说自动识别它一共就是二三十种协议，你什么时候被插进来，我自动识别你是什么设备，然后什么驱动什么全部跑通，不需要你去手动填，</w:t>
      </w:r>
    </w:p>
    <w:p>
      <w:pPr>
        <w:spacing w:before="240" w:after="240"/>
        <w:rPr>
          <w:rFonts w:ascii="宋体" w:eastAsia="宋体" w:hAnsi="宋体" w:cs="宋体"/>
          <w:sz w:val="24"/>
          <w:szCs w:val="24"/>
        </w:rPr>
      </w:pPr>
      <w:r>
        <w:rPr>
          <w:rFonts w:ascii="宋体" w:eastAsia="宋体" w:hAnsi="宋体" w:cs="宋体"/>
        </w:rPr>
        <w:t>老刘 20:06</w:t>
      </w:r>
      <w:r>
        <w:rPr>
          <w:rFonts w:ascii="宋体" w:eastAsia="宋体" w:hAnsi="宋体" w:cs="宋体"/>
        </w:rPr>
        <w:br/>
      </w:r>
      <w:r>
        <w:rPr>
          <w:rFonts w:ascii="宋体" w:eastAsia="宋体" w:hAnsi="宋体" w:cs="宋体"/>
        </w:rPr>
        <w:t>但是你要去配，人家办公部还特意给了维d的软件给你，人家不是配了对不对？</w:t>
      </w:r>
    </w:p>
    <w:p>
      <w:pPr>
        <w:spacing w:before="240" w:after="240"/>
        <w:rPr>
          <w:rFonts w:ascii="宋体" w:eastAsia="宋体" w:hAnsi="宋体" w:cs="宋体"/>
          <w:sz w:val="24"/>
          <w:szCs w:val="24"/>
        </w:rPr>
      </w:pPr>
      <w:r>
        <w:rPr>
          <w:rFonts w:ascii="宋体" w:eastAsia="宋体" w:hAnsi="宋体" w:cs="宋体"/>
        </w:rPr>
        <w:t>姜为 20:15</w:t>
      </w:r>
      <w:r>
        <w:rPr>
          <w:rFonts w:ascii="宋体" w:eastAsia="宋体" w:hAnsi="宋体" w:cs="宋体"/>
        </w:rPr>
        <w:br/>
      </w:r>
      <w:r>
        <w:rPr>
          <w:rFonts w:ascii="宋体" w:eastAsia="宋体" w:hAnsi="宋体" w:cs="宋体"/>
        </w:rPr>
        <w:t>是的，就提前配好就够了，好对。还有一个是什么？还有一个就是啥？调测他今天说的什么鬼是吧？工程包质检功能，工程包质检功能。</w:t>
      </w:r>
    </w:p>
    <w:p>
      <w:pPr>
        <w:spacing w:before="240" w:after="240"/>
        <w:rPr>
          <w:rFonts w:ascii="宋体" w:eastAsia="宋体" w:hAnsi="宋体" w:cs="宋体"/>
          <w:sz w:val="24"/>
          <w:szCs w:val="24"/>
        </w:rPr>
      </w:pPr>
      <w:r>
        <w:rPr>
          <w:rFonts w:ascii="宋体" w:eastAsia="宋体" w:hAnsi="宋体" w:cs="宋体"/>
        </w:rPr>
        <w:t>老刘 20:30</w:t>
      </w:r>
      <w:r>
        <w:rPr>
          <w:rFonts w:ascii="宋体" w:eastAsia="宋体" w:hAnsi="宋体" w:cs="宋体"/>
        </w:rPr>
        <w:br/>
      </w:r>
      <w:r>
        <w:rPr>
          <w:rFonts w:ascii="宋体" w:eastAsia="宋体" w:hAnsi="宋体" w:cs="宋体"/>
        </w:rPr>
        <w:t>到最后你给到生产的是一个什么包？是一个安装包。对，你不说了，我现在也。</w:t>
      </w:r>
    </w:p>
    <w:p>
      <w:pPr>
        <w:spacing w:before="240" w:after="240"/>
        <w:rPr>
          <w:rFonts w:ascii="宋体" w:eastAsia="宋体" w:hAnsi="宋体" w:cs="宋体"/>
          <w:sz w:val="24"/>
          <w:szCs w:val="24"/>
        </w:rPr>
      </w:pPr>
      <w:r>
        <w:rPr>
          <w:rFonts w:ascii="宋体" w:eastAsia="宋体" w:hAnsi="宋体" w:cs="宋体"/>
        </w:rPr>
        <w:t>姜为 20:39</w:t>
      </w:r>
      <w:r>
        <w:rPr>
          <w:rFonts w:ascii="宋体" w:eastAsia="宋体" w:hAnsi="宋体" w:cs="宋体"/>
        </w:rPr>
        <w:br/>
      </w:r>
      <w:r>
        <w:rPr>
          <w:rFonts w:ascii="宋体" w:eastAsia="宋体" w:hAnsi="宋体" w:cs="宋体"/>
        </w:rPr>
        <w:t>你好好你先。</w:t>
      </w:r>
    </w:p>
    <w:p>
      <w:pPr>
        <w:spacing w:before="240" w:after="240"/>
        <w:rPr>
          <w:rFonts w:ascii="宋体" w:eastAsia="宋体" w:hAnsi="宋体" w:cs="宋体"/>
          <w:sz w:val="24"/>
          <w:szCs w:val="24"/>
        </w:rPr>
      </w:pPr>
      <w:r>
        <w:rPr>
          <w:rFonts w:ascii="宋体" w:eastAsia="宋体" w:hAnsi="宋体" w:cs="宋体"/>
        </w:rPr>
        <w:t>老刘 20:42</w:t>
      </w:r>
      <w:r>
        <w:rPr>
          <w:rFonts w:ascii="宋体" w:eastAsia="宋体" w:hAnsi="宋体" w:cs="宋体"/>
        </w:rPr>
        <w:br/>
      </w:r>
      <w:r>
        <w:rPr>
          <w:rFonts w:ascii="宋体" w:eastAsia="宋体" w:hAnsi="宋体" w:cs="宋体"/>
        </w:rPr>
        <w:t>打，不是，我今天晚上最终还是没有录集成，这个还是在继续的下雨。</w:t>
      </w:r>
    </w:p>
    <w:sectPr>
      <w:footerReference w:type="default" r:id="rId4"/>
      <w:pgMar w:header="708" w:footer="708"/>
      <w:cols w:space="708"/>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bottom w:val="single" w:sz="2" w:space="0" w:color="auto"/>
      </w:pBdr>
      <w:jc w:val="center"/>
    </w:pPr>
    <w:r>
      <w:rPr>
        <w:rFonts w:ascii="宋体 (中文正文)" w:eastAsia="宋体 (中文正文)" w:hAnsi="宋体 (中文正文)" w:cs="宋体 (中文正文)"/>
        <w:sz w:val="18"/>
      </w:rPr>
      <w:t>内容由AI生成，仅供参考</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webSettings.xml" Type="http://schemas.openxmlformats.org/officeDocument/2006/relationships/webSettings"/><Relationship Id="rId3" Target="fontTable.xml" Type="http://schemas.openxmlformats.org/officeDocument/2006/relationships/fontTable"/><Relationship Id="rId4" Target="footer1.xml" Type="http://schemas.openxmlformats.org/officeDocument/2006/relationships/footer"/><Relationship Id="rId5" Target="styles.xml" Type="http://schemas.openxmlformats.org/officeDocument/2006/relationships/styles"/></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ContentPropagator":"001191340000711771143J00000","Label":"1","ReservedCode1":"1760926088010","ProduceID":"WebAdp_425048825475661825_1760926088010","ReservedCode2":"1760926088010","PropagateID":"WebAdp_425048825475661825_1760926088010","ContentProducer":"001191340000711771143J00000"}</vt:lpwstr>
  </property>
</Properties>
</file>